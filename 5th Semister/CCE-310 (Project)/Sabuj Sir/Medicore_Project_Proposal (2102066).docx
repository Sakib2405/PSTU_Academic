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366350C4" w14:textId="77777777" w:rsidR="00281224" w:rsidRDefault="00000000">
      <w:pPr>
        <w:spacing w:after="208" w:line="259" w:lineRule="auto"/>
        <w:rPr>
          <w:sz w:val="24"/>
          <w:szCs w:val="24"/>
        </w:rPr>
      </w:pPr>
      <w:r>
        <w:rPr>
          <w:noProof/>
          <w:sz w:val="24"/>
          <w:szCs w:val="24"/>
        </w:rPr>
        <w:drawing>
          <wp:inline distT="0" distB="0" distL="0" distR="0" wp14:anchorId="64C5C585" wp14:editId="12376872">
            <wp:extent cx="1151890" cy="1151890"/>
            <wp:effectExtent l="0" t="0" r="0" b="0"/>
            <wp:docPr id="7" name="Picture 7"/>
            <wp:cNvGraphicFramePr/>
            <a:graphic xmlns:a="http://schemas.openxmlformats.org/drawingml/2006/main">
              <a:graphicData uri="http://schemas.openxmlformats.org/drawingml/2006/picture">
                <pic:pic xmlns:pic="http://schemas.openxmlformats.org/drawingml/2006/picture">
                  <pic:nvPicPr>
                    <pic:cNvPr id="7" name="Picture 7"/>
                    <pic:cNvPicPr/>
                  </pic:nvPicPr>
                  <pic:blipFill>
                    <a:blip r:embed="rId9"/>
                    <a:stretch>
                      <a:fillRect/>
                    </a:stretch>
                  </pic:blipFill>
                  <pic:spPr>
                    <a:xfrm>
                      <a:off x="0" y="0"/>
                      <a:ext cx="1152000" cy="1152000"/>
                    </a:xfrm>
                    <a:prstGeom prst="rect">
                      <a:avLst/>
                    </a:prstGeom>
                  </pic:spPr>
                </pic:pic>
              </a:graphicData>
            </a:graphic>
          </wp:inline>
        </w:drawing>
      </w:r>
    </w:p>
    <w:p w14:paraId="1B1E3257" w14:textId="77777777" w:rsidR="00281224" w:rsidRDefault="00000000">
      <w:pPr>
        <w:spacing w:after="0" w:line="259" w:lineRule="auto"/>
        <w:rPr>
          <w:sz w:val="32"/>
          <w:szCs w:val="32"/>
        </w:rPr>
      </w:pPr>
      <w:r>
        <w:rPr>
          <w:rFonts w:ascii="Times New Roman" w:eastAsia="Times New Roman" w:hAnsi="Times New Roman" w:cs="Times New Roman"/>
          <w:b/>
          <w:sz w:val="32"/>
          <w:szCs w:val="32"/>
        </w:rPr>
        <w:t>Patuakhali Science and Technology University</w:t>
      </w:r>
    </w:p>
    <w:p w14:paraId="707E03DA" w14:textId="77777777" w:rsidR="00281224" w:rsidRDefault="00000000">
      <w:pPr>
        <w:spacing w:after="0" w:line="259" w:lineRule="auto"/>
        <w:rPr>
          <w:sz w:val="28"/>
          <w:szCs w:val="28"/>
        </w:rPr>
      </w:pPr>
      <w:r>
        <w:rPr>
          <w:sz w:val="28"/>
          <w:szCs w:val="28"/>
        </w:rPr>
        <w:t>Faculty of Computer Science and Engineering</w:t>
      </w:r>
    </w:p>
    <w:p w14:paraId="2D66B0A4" w14:textId="77777777" w:rsidR="00281224" w:rsidRDefault="00000000">
      <w:pPr>
        <w:spacing w:after="0" w:line="259" w:lineRule="auto"/>
        <w:rPr>
          <w:sz w:val="24"/>
          <w:szCs w:val="24"/>
        </w:rPr>
      </w:pPr>
      <w:r>
        <w:rPr>
          <w:noProof/>
          <w:sz w:val="24"/>
          <w:szCs w:val="24"/>
        </w:rPr>
        <mc:AlternateContent>
          <mc:Choice Requires="wps">
            <w:drawing>
              <wp:anchor distT="0" distB="0" distL="114300" distR="114300" simplePos="0" relativeHeight="251659264" behindDoc="0" locked="0" layoutInCell="1" allowOverlap="1" wp14:anchorId="72AE8AD1" wp14:editId="2D1076FA">
                <wp:simplePos x="0" y="0"/>
                <wp:positionH relativeFrom="column">
                  <wp:posOffset>-165100</wp:posOffset>
                </wp:positionH>
                <wp:positionV relativeFrom="paragraph">
                  <wp:posOffset>154940</wp:posOffset>
                </wp:positionV>
                <wp:extent cx="6426200" cy="0"/>
                <wp:effectExtent l="38100" t="38100" r="69850" b="95250"/>
                <wp:wrapNone/>
                <wp:docPr id="5" name="Straight Connector 5"/>
                <wp:cNvGraphicFramePr/>
                <a:graphic xmlns:a="http://schemas.openxmlformats.org/drawingml/2006/main">
                  <a:graphicData uri="http://schemas.microsoft.com/office/word/2010/wordprocessingShape">
                    <wps:wsp>
                      <wps:cNvCnPr/>
                      <wps:spPr>
                        <a:xfrm flipV="1">
                          <a:off x="0" y="0"/>
                          <a:ext cx="6426200" cy="0"/>
                        </a:xfrm>
                        <a:prstGeom prst="line">
                          <a:avLst/>
                        </a:prstGeom>
                      </wps:spPr>
                      <wps:style>
                        <a:lnRef idx="2">
                          <a:schemeClr val="dk1"/>
                        </a:lnRef>
                        <a:fillRef idx="0">
                          <a:schemeClr val="dk1"/>
                        </a:fillRef>
                        <a:effectRef idx="1">
                          <a:schemeClr val="dk1"/>
                        </a:effectRef>
                        <a:fontRef idx="minor">
                          <a:schemeClr val="tx1"/>
                        </a:fontRef>
                      </wps:style>
                      <wps:bodyPr/>
                    </wps:wsp>
                  </a:graphicData>
                </a:graphic>
              </wp:anchor>
            </w:drawing>
          </mc:Choice>
          <mc:Fallback xmlns:wpsCustomData="http://www.wps.cn/officeDocument/2013/wpsCustomData">
            <w:pict>
              <v:line id="_x0000_s1026" o:spid="_x0000_s1026" o:spt="20" style="position:absolute;left:0pt;flip:y;margin-left:-13pt;margin-top:12.2pt;height:0pt;width:506pt;z-index:251659264;mso-width-relative:page;mso-height-relative:page;" filled="f" stroked="t" coordsize="21600,21600" o:gfxdata="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">
                <v:fill on="f" focussize="0,0"/>
                <v:stroke weight="2pt" color="#000000 [3200]" joinstyle="round"/>
                <v:imagedata o:title=""/>
                <o:lock v:ext="edit" aspectratio="f"/>
                <v:shadow on="t" color="#000000" opacity="24903f" offset="0pt,1.5748031496063pt" origin="0f,32768f" matrix="65536f,0f,0f,65536f"/>
              </v:line>
            </w:pict>
          </mc:Fallback>
        </mc:AlternateContent>
      </w:r>
    </w:p>
    <w:p w14:paraId="57935387" w14:textId="77777777" w:rsidR="00281224" w:rsidRDefault="00281224">
      <w:pPr>
        <w:spacing w:after="0" w:line="259" w:lineRule="auto"/>
        <w:rPr>
          <w:sz w:val="24"/>
          <w:szCs w:val="24"/>
        </w:rPr>
      </w:pPr>
    </w:p>
    <w:p w14:paraId="49F8349D" w14:textId="77777777" w:rsidR="00281224" w:rsidRDefault="00000000">
      <w:pPr>
        <w:spacing w:after="0" w:line="259" w:lineRule="auto"/>
        <w:rPr>
          <w:b/>
          <w:bCs/>
          <w:sz w:val="36"/>
          <w:szCs w:val="36"/>
        </w:rPr>
      </w:pPr>
      <w:r>
        <w:rPr>
          <w:b/>
          <w:bCs/>
          <w:sz w:val="36"/>
          <w:szCs w:val="36"/>
        </w:rPr>
        <w:t>CCE 310 :: Software Development Project-I</w:t>
      </w:r>
    </w:p>
    <w:p w14:paraId="52074B51" w14:textId="77777777" w:rsidR="00281224" w:rsidRDefault="00000000">
      <w:pPr>
        <w:spacing w:after="0" w:line="259" w:lineRule="auto"/>
        <w:rPr>
          <w:rFonts w:ascii="Times New Roman" w:eastAsia="Times New Roman" w:hAnsi="Times New Roman" w:cs="Times New Roman"/>
          <w:b/>
          <w:sz w:val="28"/>
          <w:szCs w:val="28"/>
        </w:rPr>
      </w:pPr>
      <w:r>
        <w:rPr>
          <w:rFonts w:ascii="Times New Roman" w:eastAsia="Times New Roman" w:hAnsi="Times New Roman" w:cs="Times New Roman"/>
          <w:b/>
          <w:sz w:val="28"/>
          <w:szCs w:val="28"/>
        </w:rPr>
        <w:t>Sessional Project Proposal</w:t>
      </w:r>
    </w:p>
    <w:p w14:paraId="7CE14BEC" w14:textId="77777777" w:rsidR="00281224" w:rsidRDefault="00000000">
      <w:pPr>
        <w:spacing w:after="0" w:line="259" w:lineRule="auto"/>
        <w:rPr>
          <w:b/>
          <w:bCs/>
          <w:sz w:val="24"/>
          <w:szCs w:val="24"/>
        </w:rPr>
      </w:pPr>
      <w:r>
        <w:rPr>
          <w:noProof/>
          <w:sz w:val="24"/>
          <w:szCs w:val="24"/>
        </w:rPr>
        <mc:AlternateContent>
          <mc:Choice Requires="wps">
            <w:drawing>
              <wp:anchor distT="0" distB="0" distL="114300" distR="114300" simplePos="0" relativeHeight="251660288" behindDoc="0" locked="0" layoutInCell="1" allowOverlap="1" wp14:anchorId="6BB122D1" wp14:editId="0591AF81">
                <wp:simplePos x="0" y="0"/>
                <wp:positionH relativeFrom="column">
                  <wp:posOffset>-127000</wp:posOffset>
                </wp:positionH>
                <wp:positionV relativeFrom="paragraph">
                  <wp:posOffset>218440</wp:posOffset>
                </wp:positionV>
                <wp:extent cx="6426200" cy="0"/>
                <wp:effectExtent l="38100" t="38100" r="69850" b="95250"/>
                <wp:wrapNone/>
                <wp:docPr id="15" name="Straight Connector 15"/>
                <wp:cNvGraphicFramePr/>
                <a:graphic xmlns:a="http://schemas.openxmlformats.org/drawingml/2006/main">
                  <a:graphicData uri="http://schemas.microsoft.com/office/word/2010/wordprocessingShape">
                    <wps:wsp>
                      <wps:cNvCnPr/>
                      <wps:spPr>
                        <a:xfrm flipV="1">
                          <a:off x="0" y="0"/>
                          <a:ext cx="6426200" cy="0"/>
                        </a:xfrm>
                        <a:prstGeom prst="line">
                          <a:avLst/>
                        </a:prstGeom>
                      </wps:spPr>
                      <wps:style>
                        <a:lnRef idx="2">
                          <a:schemeClr val="dk1"/>
                        </a:lnRef>
                        <a:fillRef idx="0">
                          <a:schemeClr val="dk1"/>
                        </a:fillRef>
                        <a:effectRef idx="1">
                          <a:schemeClr val="dk1"/>
                        </a:effectRef>
                        <a:fontRef idx="minor">
                          <a:schemeClr val="tx1"/>
                        </a:fontRef>
                      </wps:style>
                      <wps:bodyPr/>
                    </wps:wsp>
                  </a:graphicData>
                </a:graphic>
              </wp:anchor>
            </w:drawing>
          </mc:Choice>
          <mc:Fallback xmlns:wpsCustomData="http://www.wps.cn/officeDocument/2013/wpsCustomData">
            <w:pict>
              <v:line id="_x0000_s1026" o:spid="_x0000_s1026" o:spt="20" style="position:absolute;left:0pt;flip:y;margin-left:-10pt;margin-top:17.2pt;height:0pt;width:506pt;z-index:251660288;mso-width-relative:page;mso-height-relative:page;" filled="f" stroked="t" coordsize="21600,21600" o:gfxdata="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">
                <v:fill on="f" focussize="0,0"/>
                <v:stroke weight="2pt" color="#000000 [3200]" joinstyle="round"/>
                <v:imagedata o:title=""/>
                <o:lock v:ext="edit" aspectratio="f"/>
                <v:shadow on="t" color="#000000" opacity="24903f" offset="0pt,1.5748031496063pt" origin="0f,32768f" matrix="65536f,0f,0f,65536f"/>
              </v:line>
            </w:pict>
          </mc:Fallback>
        </mc:AlternateContent>
      </w:r>
    </w:p>
    <w:p w14:paraId="6A2A9358" w14:textId="77777777" w:rsidR="00281224" w:rsidRDefault="00281224">
      <w:pPr>
        <w:spacing w:after="0" w:line="259" w:lineRule="auto"/>
        <w:rPr>
          <w:b/>
          <w:bCs/>
          <w:sz w:val="24"/>
          <w:szCs w:val="24"/>
        </w:rPr>
      </w:pPr>
    </w:p>
    <w:p w14:paraId="7E63857C" w14:textId="77777777" w:rsidR="00281224" w:rsidRDefault="00281224">
      <w:pPr>
        <w:spacing w:after="0" w:line="259" w:lineRule="auto"/>
        <w:rPr>
          <w:b/>
          <w:bCs/>
          <w:sz w:val="24"/>
          <w:szCs w:val="24"/>
        </w:rPr>
      </w:pPr>
    </w:p>
    <w:p w14:paraId="4B04E32D" w14:textId="77777777" w:rsidR="00281224" w:rsidRDefault="00281224">
      <w:pPr>
        <w:spacing w:after="0" w:line="259" w:lineRule="auto"/>
        <w:rPr>
          <w:b/>
          <w:bCs/>
          <w:sz w:val="24"/>
          <w:szCs w:val="24"/>
        </w:rPr>
      </w:pPr>
    </w:p>
    <w:p w14:paraId="158C1C61" w14:textId="77777777" w:rsidR="00281224" w:rsidRDefault="00281224">
      <w:pPr>
        <w:spacing w:after="0" w:line="259" w:lineRule="auto"/>
        <w:rPr>
          <w:b/>
          <w:bCs/>
          <w:sz w:val="24"/>
          <w:szCs w:val="24"/>
        </w:rPr>
      </w:pPr>
    </w:p>
    <w:p w14:paraId="3B295F59" w14:textId="77777777" w:rsidR="00281224" w:rsidRDefault="00281224">
      <w:pPr>
        <w:spacing w:after="0" w:line="259" w:lineRule="auto"/>
        <w:rPr>
          <w:b/>
          <w:bCs/>
          <w:sz w:val="24"/>
          <w:szCs w:val="24"/>
        </w:rPr>
      </w:pPr>
    </w:p>
    <w:p w14:paraId="3D3BB652" w14:textId="77777777" w:rsidR="00281224" w:rsidRDefault="00281224">
      <w:pPr>
        <w:spacing w:after="0" w:line="259" w:lineRule="auto"/>
        <w:rPr>
          <w:b/>
          <w:bCs/>
          <w:sz w:val="24"/>
          <w:szCs w:val="24"/>
        </w:rPr>
      </w:pPr>
    </w:p>
    <w:p w14:paraId="36CE2B3A" w14:textId="77777777" w:rsidR="00281224" w:rsidRDefault="00281224">
      <w:pPr>
        <w:spacing w:after="0" w:line="259" w:lineRule="auto"/>
        <w:rPr>
          <w:b/>
          <w:bCs/>
          <w:sz w:val="24"/>
          <w:szCs w:val="24"/>
        </w:rPr>
      </w:pPr>
    </w:p>
    <w:p w14:paraId="1E5D15D5" w14:textId="77777777" w:rsidR="00281224" w:rsidRDefault="00281224">
      <w:pPr>
        <w:spacing w:after="0" w:line="259" w:lineRule="auto"/>
        <w:rPr>
          <w:b/>
          <w:bCs/>
          <w:sz w:val="24"/>
          <w:szCs w:val="24"/>
        </w:rPr>
      </w:pPr>
    </w:p>
    <w:tbl>
      <w:tblPr>
        <w:tblStyle w:val="TableGrid0"/>
        <w:tblpPr w:leftFromText="180" w:rightFromText="180" w:vertAnchor="text" w:horzAnchor="margin" w:tblpY="1379"/>
        <w:tblW w:w="9071" w:type="dxa"/>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30" w:type="dxa"/>
          <w:left w:w="100" w:type="dxa"/>
          <w:right w:w="55" w:type="dxa"/>
        </w:tblCellMar>
        <w:tblLook w:val="04A0" w:firstRow="1" w:lastRow="0" w:firstColumn="1" w:lastColumn="0" w:noHBand="0" w:noVBand="1"/>
      </w:tblPr>
      <w:tblGrid>
        <w:gridCol w:w="3175"/>
        <w:gridCol w:w="5896"/>
      </w:tblGrid>
      <w:tr w:rsidR="00281224" w14:paraId="7E55A8E8" w14:textId="77777777">
        <w:trPr>
          <w:trHeight w:val="3694"/>
        </w:trPr>
        <w:tc>
          <w:tcPr>
            <w:tcW w:w="3175" w:type="dxa"/>
          </w:tcPr>
          <w:p w14:paraId="741B43F9" w14:textId="77777777" w:rsidR="00281224" w:rsidRDefault="00000000">
            <w:pPr>
              <w:spacing w:after="140" w:line="259" w:lineRule="auto"/>
              <w:rPr>
                <w:sz w:val="28"/>
                <w:szCs w:val="28"/>
              </w:rPr>
            </w:pPr>
            <w:r>
              <w:rPr>
                <w:rFonts w:ascii="Times New Roman" w:eastAsia="Times New Roman" w:hAnsi="Times New Roman" w:cs="Times New Roman"/>
                <w:b/>
                <w:sz w:val="28"/>
                <w:szCs w:val="28"/>
              </w:rPr>
              <w:t>Submitted from,</w:t>
            </w:r>
          </w:p>
          <w:p w14:paraId="550B9F1E" w14:textId="77777777" w:rsidR="00281224" w:rsidRDefault="00000000">
            <w:pPr>
              <w:spacing w:after="14" w:line="259" w:lineRule="auto"/>
              <w:rPr>
                <w:b/>
                <w:bCs/>
                <w:sz w:val="24"/>
                <w:szCs w:val="24"/>
              </w:rPr>
            </w:pPr>
            <w:r>
              <w:rPr>
                <w:b/>
                <w:bCs/>
                <w:sz w:val="24"/>
                <w:szCs w:val="24"/>
              </w:rPr>
              <w:t>Nazmus Sakib</w:t>
            </w:r>
          </w:p>
          <w:p w14:paraId="39E41EE3" w14:textId="77777777" w:rsidR="00281224" w:rsidRDefault="00000000">
            <w:pPr>
              <w:spacing w:after="0" w:line="271" w:lineRule="auto"/>
              <w:ind w:right="1330"/>
              <w:rPr>
                <w:sz w:val="24"/>
                <w:szCs w:val="24"/>
              </w:rPr>
            </w:pPr>
            <w:r>
              <w:rPr>
                <w:rFonts w:ascii="Times New Roman" w:eastAsia="Times New Roman" w:hAnsi="Times New Roman" w:cs="Times New Roman"/>
                <w:b/>
                <w:sz w:val="24"/>
                <w:szCs w:val="24"/>
              </w:rPr>
              <w:t>ID</w:t>
            </w:r>
            <w:r>
              <w:rPr>
                <w:sz w:val="24"/>
                <w:szCs w:val="24"/>
              </w:rPr>
              <w:t xml:space="preserve"> : 2102066, </w:t>
            </w:r>
            <w:r>
              <w:rPr>
                <w:rFonts w:ascii="Times New Roman" w:eastAsia="Times New Roman" w:hAnsi="Times New Roman" w:cs="Times New Roman"/>
                <w:b/>
                <w:sz w:val="24"/>
                <w:szCs w:val="24"/>
              </w:rPr>
              <w:t>Reg</w:t>
            </w:r>
            <w:r>
              <w:rPr>
                <w:sz w:val="24"/>
                <w:szCs w:val="24"/>
              </w:rPr>
              <w:t xml:space="preserve"> : 10193,</w:t>
            </w:r>
          </w:p>
          <w:p w14:paraId="7F81ADE6" w14:textId="77777777" w:rsidR="00281224" w:rsidRDefault="00000000">
            <w:pPr>
              <w:spacing w:after="14" w:line="259" w:lineRule="auto"/>
              <w:rPr>
                <w:sz w:val="24"/>
                <w:szCs w:val="24"/>
              </w:rPr>
            </w:pPr>
            <w:r>
              <w:rPr>
                <w:rFonts w:ascii="Times New Roman" w:eastAsia="Times New Roman" w:hAnsi="Times New Roman" w:cs="Times New Roman"/>
                <w:b/>
                <w:sz w:val="24"/>
                <w:szCs w:val="24"/>
              </w:rPr>
              <w:t>Semester</w:t>
            </w:r>
            <w:r>
              <w:rPr>
                <w:sz w:val="24"/>
                <w:szCs w:val="24"/>
              </w:rPr>
              <w:t xml:space="preserve"> : 5</w:t>
            </w:r>
          </w:p>
          <w:p w14:paraId="2CF93CAD" w14:textId="77777777" w:rsidR="00281224" w:rsidRDefault="00000000">
            <w:pPr>
              <w:spacing w:after="0" w:line="259" w:lineRule="auto"/>
              <w:rPr>
                <w:sz w:val="24"/>
                <w:szCs w:val="24"/>
              </w:rPr>
            </w:pPr>
            <w:r>
              <w:rPr>
                <w:sz w:val="24"/>
                <w:szCs w:val="24"/>
              </w:rPr>
              <w:t>(Level-3, Semester-1)</w:t>
            </w:r>
          </w:p>
        </w:tc>
        <w:tc>
          <w:tcPr>
            <w:tcW w:w="5896" w:type="dxa"/>
          </w:tcPr>
          <w:p w14:paraId="709996E1" w14:textId="77777777" w:rsidR="00281224" w:rsidRDefault="00000000">
            <w:pPr>
              <w:spacing w:after="143" w:line="259" w:lineRule="auto"/>
              <w:rPr>
                <w:sz w:val="28"/>
                <w:szCs w:val="28"/>
              </w:rPr>
            </w:pPr>
            <w:r>
              <w:rPr>
                <w:rFonts w:ascii="Times New Roman" w:eastAsia="Times New Roman" w:hAnsi="Times New Roman" w:cs="Times New Roman"/>
                <w:b/>
                <w:sz w:val="28"/>
                <w:szCs w:val="28"/>
              </w:rPr>
              <w:t>Submitted to,</w:t>
            </w:r>
          </w:p>
          <w:p w14:paraId="4F3E345E" w14:textId="77777777" w:rsidR="00281224" w:rsidRDefault="00000000">
            <w:pPr>
              <w:numPr>
                <w:ilvl w:val="0"/>
                <w:numId w:val="7"/>
              </w:numPr>
              <w:spacing w:after="14" w:line="259" w:lineRule="auto"/>
              <w:ind w:hanging="284"/>
              <w:rPr>
                <w:sz w:val="24"/>
                <w:szCs w:val="24"/>
              </w:rPr>
            </w:pPr>
            <w:r>
              <w:rPr>
                <w:rFonts w:ascii="Times New Roman" w:eastAsia="Times New Roman" w:hAnsi="Times New Roman" w:cs="Times New Roman"/>
                <w:b/>
                <w:sz w:val="24"/>
                <w:szCs w:val="24"/>
              </w:rPr>
              <w:t>Prof. Dr. Md Samsuzzaman</w:t>
            </w:r>
          </w:p>
          <w:p w14:paraId="206BD317" w14:textId="77777777" w:rsidR="00281224" w:rsidRDefault="00000000">
            <w:pPr>
              <w:spacing w:after="14" w:line="259" w:lineRule="auto"/>
              <w:ind w:left="284"/>
              <w:rPr>
                <w:sz w:val="24"/>
                <w:szCs w:val="24"/>
              </w:rPr>
            </w:pPr>
            <w:r>
              <w:rPr>
                <w:sz w:val="24"/>
                <w:szCs w:val="24"/>
              </w:rPr>
              <w:t>Professor,</w:t>
            </w:r>
          </w:p>
          <w:p w14:paraId="638DE422" w14:textId="77777777" w:rsidR="00281224" w:rsidRDefault="00000000">
            <w:pPr>
              <w:spacing w:after="0" w:line="271" w:lineRule="auto"/>
              <w:ind w:left="284"/>
              <w:rPr>
                <w:sz w:val="24"/>
                <w:szCs w:val="24"/>
              </w:rPr>
            </w:pPr>
            <w:r>
              <w:rPr>
                <w:sz w:val="24"/>
                <w:szCs w:val="24"/>
              </w:rPr>
              <w:t>Department of Computer and Communication Engineering,</w:t>
            </w:r>
          </w:p>
          <w:p w14:paraId="5575D0D4" w14:textId="77777777" w:rsidR="00281224" w:rsidRDefault="00000000">
            <w:pPr>
              <w:spacing w:after="13" w:line="259" w:lineRule="auto"/>
              <w:ind w:left="284"/>
              <w:rPr>
                <w:sz w:val="24"/>
                <w:szCs w:val="24"/>
              </w:rPr>
            </w:pPr>
            <w:r>
              <w:rPr>
                <w:sz w:val="24"/>
                <w:szCs w:val="24"/>
              </w:rPr>
              <w:t>Patuakhali Science and Technology University.</w:t>
            </w:r>
          </w:p>
          <w:p w14:paraId="23D9451C" w14:textId="77777777" w:rsidR="00281224" w:rsidRDefault="00000000">
            <w:pPr>
              <w:numPr>
                <w:ilvl w:val="0"/>
                <w:numId w:val="7"/>
              </w:numPr>
              <w:spacing w:after="14" w:line="259" w:lineRule="auto"/>
              <w:ind w:hanging="284"/>
              <w:rPr>
                <w:sz w:val="24"/>
                <w:szCs w:val="24"/>
              </w:rPr>
            </w:pPr>
            <w:r>
              <w:rPr>
                <w:rFonts w:ascii="Times New Roman" w:eastAsia="Times New Roman" w:hAnsi="Times New Roman" w:cs="Times New Roman"/>
                <w:b/>
                <w:sz w:val="24"/>
                <w:szCs w:val="24"/>
              </w:rPr>
              <w:t>Arpita Howlader</w:t>
            </w:r>
          </w:p>
          <w:p w14:paraId="613D12D2" w14:textId="77777777" w:rsidR="00281224" w:rsidRDefault="00000000">
            <w:pPr>
              <w:spacing w:after="14" w:line="259" w:lineRule="auto"/>
              <w:ind w:left="284"/>
              <w:rPr>
                <w:sz w:val="24"/>
                <w:szCs w:val="24"/>
              </w:rPr>
            </w:pPr>
            <w:r>
              <w:rPr>
                <w:sz w:val="24"/>
                <w:szCs w:val="24"/>
              </w:rPr>
              <w:t>Assistant Professor,</w:t>
            </w:r>
          </w:p>
          <w:p w14:paraId="7F07DF59" w14:textId="77777777" w:rsidR="00281224" w:rsidRDefault="00000000">
            <w:pPr>
              <w:spacing w:after="0" w:line="271" w:lineRule="auto"/>
              <w:ind w:left="284"/>
              <w:rPr>
                <w:sz w:val="24"/>
                <w:szCs w:val="24"/>
              </w:rPr>
            </w:pPr>
            <w:r>
              <w:rPr>
                <w:sz w:val="24"/>
                <w:szCs w:val="24"/>
              </w:rPr>
              <w:t>Department of Computer and Communication Engineering,</w:t>
            </w:r>
          </w:p>
          <w:p w14:paraId="6C104A19" w14:textId="77777777" w:rsidR="00281224" w:rsidRDefault="00000000">
            <w:pPr>
              <w:spacing w:after="0" w:line="259" w:lineRule="auto"/>
              <w:ind w:left="284"/>
              <w:rPr>
                <w:sz w:val="24"/>
                <w:szCs w:val="24"/>
              </w:rPr>
            </w:pPr>
            <w:r>
              <w:rPr>
                <w:sz w:val="24"/>
                <w:szCs w:val="24"/>
              </w:rPr>
              <w:t>Patuakhali Science and Technology University.</w:t>
            </w:r>
          </w:p>
          <w:p w14:paraId="47F78928" w14:textId="77777777" w:rsidR="00281224" w:rsidRDefault="00281224">
            <w:pPr>
              <w:spacing w:after="0" w:line="259" w:lineRule="auto"/>
              <w:rPr>
                <w:sz w:val="24"/>
                <w:szCs w:val="24"/>
              </w:rPr>
            </w:pPr>
          </w:p>
        </w:tc>
      </w:tr>
    </w:tbl>
    <w:p w14:paraId="373DC345" w14:textId="77777777" w:rsidR="00281224" w:rsidRDefault="00000000">
      <w:pPr>
        <w:spacing w:after="0" w:line="259" w:lineRule="auto"/>
        <w:rPr>
          <w:b/>
          <w:bCs/>
          <w:sz w:val="24"/>
          <w:szCs w:val="24"/>
        </w:rPr>
      </w:pPr>
      <w:r>
        <w:rPr>
          <w:noProof/>
          <w:sz w:val="24"/>
          <w:szCs w:val="24"/>
        </w:rPr>
        <mc:AlternateContent>
          <mc:Choice Requires="wps">
            <w:drawing>
              <wp:anchor distT="0" distB="0" distL="114300" distR="114300" simplePos="0" relativeHeight="251661312" behindDoc="0" locked="0" layoutInCell="1" allowOverlap="1" wp14:anchorId="410699D7" wp14:editId="3548ACDD">
                <wp:simplePos x="0" y="0"/>
                <wp:positionH relativeFrom="column">
                  <wp:posOffset>-63500</wp:posOffset>
                </wp:positionH>
                <wp:positionV relativeFrom="paragraph">
                  <wp:posOffset>92075</wp:posOffset>
                </wp:positionV>
                <wp:extent cx="6426200" cy="0"/>
                <wp:effectExtent l="38100" t="38100" r="69850" b="95250"/>
                <wp:wrapNone/>
                <wp:docPr id="18" name="Straight Connector 18"/>
                <wp:cNvGraphicFramePr/>
                <a:graphic xmlns:a="http://schemas.openxmlformats.org/drawingml/2006/main">
                  <a:graphicData uri="http://schemas.microsoft.com/office/word/2010/wordprocessingShape">
                    <wps:wsp>
                      <wps:cNvCnPr/>
                      <wps:spPr>
                        <a:xfrm flipV="1">
                          <a:off x="0" y="0"/>
                          <a:ext cx="6426200" cy="0"/>
                        </a:xfrm>
                        <a:prstGeom prst="line">
                          <a:avLst/>
                        </a:prstGeom>
                      </wps:spPr>
                      <wps:style>
                        <a:lnRef idx="2">
                          <a:schemeClr val="dk1"/>
                        </a:lnRef>
                        <a:fillRef idx="0">
                          <a:schemeClr val="dk1"/>
                        </a:fillRef>
                        <a:effectRef idx="1">
                          <a:schemeClr val="dk1"/>
                        </a:effectRef>
                        <a:fontRef idx="minor">
                          <a:schemeClr val="tx1"/>
                        </a:fontRef>
                      </wps:style>
                      <wps:bodyPr/>
                    </wps:wsp>
                  </a:graphicData>
                </a:graphic>
              </wp:anchor>
            </w:drawing>
          </mc:Choice>
          <mc:Fallback xmlns:wpsCustomData="http://www.wps.cn/officeDocument/2013/wpsCustomData">
            <w:pict>
              <v:line id="_x0000_s1026" o:spid="_x0000_s1026" o:spt="20" style="position:absolute;left:0pt;flip:y;margin-left:-5pt;margin-top:7.25pt;height:0pt;width:506pt;z-index:251661312;mso-width-relative:page;mso-height-relative:page;" filled="f" stroked="t" coordsize="21600,21600" o:gfxdata="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">
                <v:fill on="f" focussize="0,0"/>
                <v:stroke weight="2pt" color="#000000 [3200]" joinstyle="round"/>
                <v:imagedata o:title=""/>
                <o:lock v:ext="edit" aspectratio="f"/>
                <v:shadow on="t" color="#000000" opacity="24903f" offset="0pt,1.5748031496063pt" origin="0f,32768f" matrix="65536f,0f,0f,65536f"/>
              </v:line>
            </w:pict>
          </mc:Fallback>
        </mc:AlternateContent>
      </w:r>
    </w:p>
    <w:p w14:paraId="5778F2A0" w14:textId="77777777" w:rsidR="00281224" w:rsidRDefault="00000000">
      <w:pPr>
        <w:spacing w:after="0" w:line="259" w:lineRule="auto"/>
        <w:rPr>
          <w:b/>
          <w:bCs/>
          <w:sz w:val="24"/>
          <w:szCs w:val="24"/>
        </w:rPr>
      </w:pPr>
      <w:r>
        <w:rPr>
          <w:b/>
          <w:bCs/>
          <w:sz w:val="24"/>
          <w:szCs w:val="24"/>
        </w:rPr>
        <w:t xml:space="preserve">Project title: </w:t>
      </w:r>
      <w:proofErr w:type="spellStart"/>
      <w:r>
        <w:rPr>
          <w:b/>
          <w:bCs/>
          <w:sz w:val="24"/>
          <w:szCs w:val="24"/>
        </w:rPr>
        <w:t>Medicore</w:t>
      </w:r>
      <w:proofErr w:type="spellEnd"/>
    </w:p>
    <w:p w14:paraId="5600C5AE" w14:textId="21E91650" w:rsidR="00281224" w:rsidRDefault="00000000">
      <w:pPr>
        <w:spacing w:after="0" w:line="259" w:lineRule="auto"/>
        <w:rPr>
          <w:b/>
          <w:bCs/>
          <w:sz w:val="24"/>
          <w:szCs w:val="24"/>
        </w:rPr>
      </w:pPr>
      <w:r>
        <w:rPr>
          <w:sz w:val="24"/>
          <w:szCs w:val="24"/>
        </w:rPr>
        <w:t xml:space="preserve">Submission Date : </w:t>
      </w:r>
    </w:p>
    <w:p w14:paraId="76AC9114" w14:textId="77777777" w:rsidR="00281224" w:rsidRDefault="00000000">
      <w:pPr>
        <w:pStyle w:val="Title"/>
        <w:pBdr>
          <w:bottom w:val="none" w:sz="0" w:space="0" w:color="auto"/>
        </w:pBdr>
        <w:rPr>
          <w:sz w:val="24"/>
          <w:szCs w:val="24"/>
        </w:rPr>
      </w:pPr>
      <w:r>
        <w:rPr>
          <w:noProof/>
          <w:sz w:val="24"/>
          <w:szCs w:val="24"/>
        </w:rPr>
        <mc:AlternateContent>
          <mc:Choice Requires="wps">
            <w:drawing>
              <wp:anchor distT="0" distB="0" distL="114300" distR="114300" simplePos="0" relativeHeight="251662336" behindDoc="0" locked="0" layoutInCell="1" allowOverlap="1" wp14:anchorId="401C795F" wp14:editId="1F68F83F">
                <wp:simplePos x="0" y="0"/>
                <wp:positionH relativeFrom="column">
                  <wp:posOffset>-57150</wp:posOffset>
                </wp:positionH>
                <wp:positionV relativeFrom="paragraph">
                  <wp:posOffset>146050</wp:posOffset>
                </wp:positionV>
                <wp:extent cx="6426200" cy="0"/>
                <wp:effectExtent l="38100" t="38100" r="69850" b="95250"/>
                <wp:wrapNone/>
                <wp:docPr id="19" name="Straight Connector 19"/>
                <wp:cNvGraphicFramePr/>
                <a:graphic xmlns:a="http://schemas.openxmlformats.org/drawingml/2006/main">
                  <a:graphicData uri="http://schemas.microsoft.com/office/word/2010/wordprocessingShape">
                    <wps:wsp>
                      <wps:cNvCnPr/>
                      <wps:spPr>
                        <a:xfrm flipV="1">
                          <a:off x="0" y="0"/>
                          <a:ext cx="6426200" cy="0"/>
                        </a:xfrm>
                        <a:prstGeom prst="line">
                          <a:avLst/>
                        </a:prstGeom>
                      </wps:spPr>
                      <wps:style>
                        <a:lnRef idx="2">
                          <a:schemeClr val="dk1"/>
                        </a:lnRef>
                        <a:fillRef idx="0">
                          <a:schemeClr val="dk1"/>
                        </a:fillRef>
                        <a:effectRef idx="1">
                          <a:schemeClr val="dk1"/>
                        </a:effectRef>
                        <a:fontRef idx="minor">
                          <a:schemeClr val="tx1"/>
                        </a:fontRef>
                      </wps:style>
                      <wps:bodyPr/>
                    </wps:wsp>
                  </a:graphicData>
                </a:graphic>
              </wp:anchor>
            </w:drawing>
          </mc:Choice>
          <mc:Fallback xmlns:wpsCustomData="http://www.wps.cn/officeDocument/2013/wpsCustomData">
            <w:pict>
              <v:line id="_x0000_s1026" o:spid="_x0000_s1026" o:spt="20" style="position:absolute;left:0pt;flip:y;margin-left:-4.5pt;margin-top:11.5pt;height:0pt;width:506pt;z-index:251662336;mso-width-relative:page;mso-height-relative:page;" filled="f" stroked="t" coordsize="21600,21600" o:gfxdata="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">
                <v:fill on="f" focussize="0,0"/>
                <v:stroke weight="2pt" color="#000000 [3200]" joinstyle="round"/>
                <v:imagedata o:title=""/>
                <o:lock v:ext="edit" aspectratio="f"/>
                <v:shadow on="t" color="#000000" opacity="24903f" offset="0pt,1.5748031496063pt" origin="0f,32768f" matrix="65536f,0f,0f,65536f"/>
              </v:line>
            </w:pict>
          </mc:Fallback>
        </mc:AlternateContent>
      </w:r>
      <w:r>
        <w:rPr>
          <w:sz w:val="24"/>
          <w:szCs w:val="24"/>
        </w:rPr>
        <w:br/>
      </w:r>
    </w:p>
    <w:p w14:paraId="5546A98B" w14:textId="77777777" w:rsidR="00281224" w:rsidRDefault="00000000">
      <w:pPr>
        <w:pStyle w:val="Title"/>
        <w:pBdr>
          <w:bottom w:val="none" w:sz="0" w:space="0" w:color="auto"/>
        </w:pBdr>
        <w:spacing w:after="0"/>
        <w:rPr>
          <w:b/>
          <w:bCs/>
          <w:sz w:val="34"/>
          <w:szCs w:val="34"/>
        </w:rPr>
      </w:pPr>
      <w:r>
        <w:rPr>
          <w:b/>
          <w:bCs/>
          <w:sz w:val="34"/>
          <w:szCs w:val="34"/>
        </w:rPr>
        <w:t>Contents</w:t>
      </w:r>
    </w:p>
    <w:p w14:paraId="12E32E50" w14:textId="77777777" w:rsidR="00281224" w:rsidRDefault="00000000">
      <w:pPr>
        <w:pStyle w:val="ListParagraph"/>
        <w:numPr>
          <w:ilvl w:val="0"/>
          <w:numId w:val="8"/>
        </w:numPr>
        <w:rPr>
          <w:sz w:val="24"/>
          <w:szCs w:val="24"/>
        </w:rPr>
      </w:pPr>
      <w:r>
        <w:rPr>
          <w:sz w:val="24"/>
          <w:szCs w:val="24"/>
        </w:rPr>
        <w:t>Abstract ……………………………………………………………………………………2</w:t>
      </w:r>
    </w:p>
    <w:p w14:paraId="30746D5C" w14:textId="77777777" w:rsidR="00281224" w:rsidRDefault="00000000">
      <w:pPr>
        <w:pStyle w:val="ListParagraph"/>
        <w:numPr>
          <w:ilvl w:val="0"/>
          <w:numId w:val="8"/>
        </w:numPr>
        <w:rPr>
          <w:sz w:val="24"/>
          <w:szCs w:val="24"/>
        </w:rPr>
      </w:pPr>
      <w:r>
        <w:rPr>
          <w:sz w:val="24"/>
          <w:szCs w:val="24"/>
        </w:rPr>
        <w:t>Objectives …………………………………………………………………………………2</w:t>
      </w:r>
    </w:p>
    <w:p w14:paraId="7D942208" w14:textId="21EA463C" w:rsidR="00281224" w:rsidRDefault="00000000">
      <w:pPr>
        <w:pStyle w:val="ListParagraph"/>
        <w:numPr>
          <w:ilvl w:val="0"/>
          <w:numId w:val="8"/>
        </w:numPr>
        <w:rPr>
          <w:sz w:val="24"/>
          <w:szCs w:val="24"/>
        </w:rPr>
      </w:pPr>
      <w:r>
        <w:rPr>
          <w:sz w:val="24"/>
          <w:szCs w:val="24"/>
        </w:rPr>
        <w:t>Problem Statement ……………………………………………………………………</w:t>
      </w:r>
      <w:r w:rsidR="005C229F">
        <w:rPr>
          <w:sz w:val="24"/>
          <w:szCs w:val="24"/>
        </w:rPr>
        <w:t>2</w:t>
      </w:r>
    </w:p>
    <w:p w14:paraId="36EA9547" w14:textId="77777777" w:rsidR="00281224" w:rsidRDefault="00000000">
      <w:pPr>
        <w:pStyle w:val="ListParagraph"/>
        <w:numPr>
          <w:ilvl w:val="0"/>
          <w:numId w:val="8"/>
        </w:numPr>
        <w:rPr>
          <w:sz w:val="24"/>
          <w:szCs w:val="24"/>
        </w:rPr>
      </w:pPr>
      <w:r>
        <w:rPr>
          <w:sz w:val="24"/>
          <w:szCs w:val="24"/>
        </w:rPr>
        <w:lastRenderedPageBreak/>
        <w:t>Related work ……………………………………………………………………………..3</w:t>
      </w:r>
    </w:p>
    <w:p w14:paraId="606D8EBF" w14:textId="77777777" w:rsidR="00281224" w:rsidRDefault="00000000">
      <w:pPr>
        <w:pStyle w:val="ListParagraph"/>
        <w:numPr>
          <w:ilvl w:val="0"/>
          <w:numId w:val="8"/>
        </w:numPr>
        <w:rPr>
          <w:rStyle w:val="selected"/>
          <w:sz w:val="24"/>
          <w:szCs w:val="24"/>
        </w:rPr>
      </w:pPr>
      <w:r>
        <w:rPr>
          <w:rStyle w:val="selected"/>
          <w:sz w:val="24"/>
          <w:szCs w:val="24"/>
        </w:rPr>
        <w:t>Scope …………………………………………………………………………………………3</w:t>
      </w:r>
    </w:p>
    <w:p w14:paraId="660A19F0" w14:textId="7FF69762" w:rsidR="00281224" w:rsidRDefault="00000000">
      <w:pPr>
        <w:pStyle w:val="ListParagraph"/>
        <w:numPr>
          <w:ilvl w:val="0"/>
          <w:numId w:val="8"/>
        </w:numPr>
        <w:rPr>
          <w:rStyle w:val="selected"/>
          <w:sz w:val="24"/>
          <w:szCs w:val="24"/>
        </w:rPr>
      </w:pPr>
      <w:r>
        <w:rPr>
          <w:rStyle w:val="selected"/>
          <w:sz w:val="24"/>
          <w:szCs w:val="24"/>
        </w:rPr>
        <w:t>Methodology ………………………………………………………………………………</w:t>
      </w:r>
      <w:r w:rsidR="005C229F">
        <w:rPr>
          <w:rStyle w:val="selected"/>
          <w:sz w:val="24"/>
          <w:szCs w:val="24"/>
        </w:rPr>
        <w:t>3</w:t>
      </w:r>
    </w:p>
    <w:p w14:paraId="2C920340" w14:textId="77777777" w:rsidR="00281224" w:rsidRDefault="00000000">
      <w:pPr>
        <w:pStyle w:val="ListParagraph"/>
        <w:numPr>
          <w:ilvl w:val="1"/>
          <w:numId w:val="8"/>
        </w:numPr>
        <w:rPr>
          <w:sz w:val="24"/>
          <w:szCs w:val="24"/>
        </w:rPr>
      </w:pPr>
      <w:r>
        <w:rPr>
          <w:sz w:val="24"/>
          <w:szCs w:val="24"/>
        </w:rPr>
        <w:t>Technology Stack ……………………………………………………………..4</w:t>
      </w:r>
    </w:p>
    <w:p w14:paraId="789379C6" w14:textId="77777777" w:rsidR="00281224" w:rsidRDefault="00000000">
      <w:pPr>
        <w:pStyle w:val="ListParagraph"/>
        <w:numPr>
          <w:ilvl w:val="1"/>
          <w:numId w:val="8"/>
        </w:numPr>
        <w:rPr>
          <w:sz w:val="24"/>
          <w:szCs w:val="24"/>
        </w:rPr>
      </w:pPr>
      <w:r>
        <w:rPr>
          <w:sz w:val="24"/>
          <w:szCs w:val="24"/>
        </w:rPr>
        <w:t>Design principles ……………………………………………………………..4</w:t>
      </w:r>
    </w:p>
    <w:p w14:paraId="4CB3A4BA" w14:textId="77777777" w:rsidR="00281224" w:rsidRDefault="00000000">
      <w:pPr>
        <w:pStyle w:val="ListParagraph"/>
        <w:numPr>
          <w:ilvl w:val="0"/>
          <w:numId w:val="8"/>
        </w:numPr>
        <w:rPr>
          <w:rStyle w:val="selected"/>
          <w:sz w:val="24"/>
          <w:szCs w:val="24"/>
        </w:rPr>
      </w:pPr>
      <w:r>
        <w:rPr>
          <w:rStyle w:val="selected"/>
          <w:sz w:val="24"/>
          <w:szCs w:val="24"/>
        </w:rPr>
        <w:t>Visual Models ………………………………………………………………………………4</w:t>
      </w:r>
    </w:p>
    <w:p w14:paraId="22C360E5" w14:textId="77777777" w:rsidR="00281224" w:rsidRDefault="00000000">
      <w:pPr>
        <w:pStyle w:val="ListParagraph"/>
        <w:numPr>
          <w:ilvl w:val="1"/>
          <w:numId w:val="8"/>
        </w:numPr>
        <w:rPr>
          <w:rStyle w:val="selected"/>
          <w:sz w:val="24"/>
          <w:szCs w:val="24"/>
        </w:rPr>
      </w:pPr>
      <w:r>
        <w:rPr>
          <w:rStyle w:val="selected"/>
          <w:sz w:val="24"/>
          <w:szCs w:val="24"/>
        </w:rPr>
        <w:t>Flow chart diagram …………………………………………………………….5</w:t>
      </w:r>
    </w:p>
    <w:p w14:paraId="3C68E531" w14:textId="77777777" w:rsidR="00281224" w:rsidRDefault="00000000">
      <w:pPr>
        <w:pStyle w:val="ListParagraph"/>
        <w:numPr>
          <w:ilvl w:val="1"/>
          <w:numId w:val="8"/>
        </w:numPr>
        <w:rPr>
          <w:rStyle w:val="selected"/>
          <w:sz w:val="24"/>
          <w:szCs w:val="24"/>
        </w:rPr>
      </w:pPr>
      <w:r>
        <w:rPr>
          <w:rStyle w:val="selected"/>
          <w:sz w:val="24"/>
          <w:szCs w:val="24"/>
        </w:rPr>
        <w:t>Entity Relationship Diagram (ERD)……………………………………..6</w:t>
      </w:r>
    </w:p>
    <w:p w14:paraId="1F2D64E4" w14:textId="77777777" w:rsidR="00281224" w:rsidRDefault="00000000">
      <w:pPr>
        <w:pStyle w:val="ListParagraph"/>
        <w:numPr>
          <w:ilvl w:val="1"/>
          <w:numId w:val="8"/>
        </w:numPr>
        <w:rPr>
          <w:rStyle w:val="selected"/>
          <w:sz w:val="24"/>
          <w:szCs w:val="24"/>
        </w:rPr>
      </w:pPr>
      <w:r>
        <w:rPr>
          <w:rStyle w:val="selected"/>
          <w:sz w:val="24"/>
          <w:szCs w:val="24"/>
        </w:rPr>
        <w:t>Timeline (Gantt Chart) ……………………………………………………….7</w:t>
      </w:r>
    </w:p>
    <w:p w14:paraId="2B843B5F" w14:textId="42467185" w:rsidR="00281224" w:rsidRDefault="00000000">
      <w:pPr>
        <w:pStyle w:val="ListParagraph"/>
        <w:numPr>
          <w:ilvl w:val="1"/>
          <w:numId w:val="8"/>
        </w:numPr>
        <w:rPr>
          <w:rStyle w:val="selected"/>
          <w:sz w:val="24"/>
          <w:szCs w:val="24"/>
        </w:rPr>
      </w:pPr>
      <w:r>
        <w:rPr>
          <w:rStyle w:val="selected"/>
          <w:sz w:val="24"/>
          <w:szCs w:val="24"/>
        </w:rPr>
        <w:t>UI Mockups ………………………………………………………………………..</w:t>
      </w:r>
      <w:r w:rsidR="00D15233">
        <w:rPr>
          <w:rStyle w:val="selected"/>
          <w:sz w:val="24"/>
          <w:szCs w:val="24"/>
        </w:rPr>
        <w:t>10</w:t>
      </w:r>
    </w:p>
    <w:p w14:paraId="0AE67C5D" w14:textId="2C3F1E86" w:rsidR="00281224" w:rsidRDefault="00000000">
      <w:pPr>
        <w:pStyle w:val="ListParagraph"/>
        <w:numPr>
          <w:ilvl w:val="0"/>
          <w:numId w:val="8"/>
        </w:numPr>
        <w:rPr>
          <w:rStyle w:val="selected"/>
          <w:sz w:val="24"/>
          <w:szCs w:val="24"/>
        </w:rPr>
      </w:pPr>
      <w:r>
        <w:rPr>
          <w:rStyle w:val="selected"/>
          <w:sz w:val="24"/>
          <w:szCs w:val="24"/>
        </w:rPr>
        <w:t>Limitations …………………………………………………………………………………….1</w:t>
      </w:r>
      <w:r w:rsidR="00D15233">
        <w:rPr>
          <w:rStyle w:val="selected"/>
          <w:sz w:val="24"/>
          <w:szCs w:val="24"/>
        </w:rPr>
        <w:t>1</w:t>
      </w:r>
    </w:p>
    <w:p w14:paraId="473DAEE3" w14:textId="126D6080" w:rsidR="00281224" w:rsidRDefault="00000000">
      <w:pPr>
        <w:pStyle w:val="ListParagraph"/>
        <w:numPr>
          <w:ilvl w:val="0"/>
          <w:numId w:val="8"/>
        </w:numPr>
        <w:rPr>
          <w:rStyle w:val="selected"/>
          <w:sz w:val="24"/>
          <w:szCs w:val="24"/>
        </w:rPr>
      </w:pPr>
      <w:r>
        <w:rPr>
          <w:rStyle w:val="selected"/>
          <w:sz w:val="24"/>
          <w:szCs w:val="24"/>
        </w:rPr>
        <w:t>Result …………………………………………………………………………………………….1</w:t>
      </w:r>
      <w:r w:rsidR="00D15233">
        <w:rPr>
          <w:rStyle w:val="selected"/>
          <w:sz w:val="24"/>
          <w:szCs w:val="24"/>
        </w:rPr>
        <w:t>2</w:t>
      </w:r>
    </w:p>
    <w:p w14:paraId="246B0FA9" w14:textId="1236064A" w:rsidR="00281224" w:rsidRDefault="00000000">
      <w:pPr>
        <w:pStyle w:val="ListParagraph"/>
        <w:numPr>
          <w:ilvl w:val="0"/>
          <w:numId w:val="8"/>
        </w:numPr>
        <w:rPr>
          <w:rStyle w:val="selected"/>
          <w:sz w:val="24"/>
          <w:szCs w:val="24"/>
        </w:rPr>
      </w:pPr>
      <w:r>
        <w:rPr>
          <w:rStyle w:val="selected"/>
          <w:sz w:val="24"/>
          <w:szCs w:val="24"/>
        </w:rPr>
        <w:t>Security and compliance………………………………………………………………….1</w:t>
      </w:r>
      <w:r w:rsidR="005C229F">
        <w:rPr>
          <w:rStyle w:val="selected"/>
          <w:sz w:val="24"/>
          <w:szCs w:val="24"/>
        </w:rPr>
        <w:t>2</w:t>
      </w:r>
    </w:p>
    <w:p w14:paraId="3A448E07" w14:textId="04620CDD" w:rsidR="00281224" w:rsidRDefault="00000000">
      <w:pPr>
        <w:pStyle w:val="ListParagraph"/>
        <w:numPr>
          <w:ilvl w:val="0"/>
          <w:numId w:val="8"/>
        </w:numPr>
        <w:rPr>
          <w:sz w:val="24"/>
          <w:szCs w:val="24"/>
        </w:rPr>
      </w:pPr>
      <w:r>
        <w:rPr>
          <w:rStyle w:val="selected"/>
          <w:sz w:val="24"/>
          <w:szCs w:val="24"/>
        </w:rPr>
        <w:t>Conclusion …………………………………………………………………………………….1</w:t>
      </w:r>
      <w:r w:rsidR="005C229F">
        <w:rPr>
          <w:rStyle w:val="selected"/>
          <w:sz w:val="24"/>
          <w:szCs w:val="24"/>
        </w:rPr>
        <w:t>2</w:t>
      </w:r>
    </w:p>
    <w:p w14:paraId="73096EE4" w14:textId="77777777" w:rsidR="00281224" w:rsidRDefault="00281224">
      <w:pPr>
        <w:pStyle w:val="Title"/>
        <w:pBdr>
          <w:bottom w:val="none" w:sz="0" w:space="0" w:color="auto"/>
        </w:pBdr>
        <w:spacing w:before="120" w:after="0"/>
        <w:ind w:left="720"/>
        <w:rPr>
          <w:sz w:val="24"/>
          <w:szCs w:val="24"/>
        </w:rPr>
      </w:pPr>
    </w:p>
    <w:p w14:paraId="4BF0248D" w14:textId="77777777" w:rsidR="00281224" w:rsidRDefault="00000000">
      <w:pPr>
        <w:pStyle w:val="Heading1"/>
        <w:spacing w:before="0" w:after="120"/>
        <w:rPr>
          <w:rFonts w:ascii="Arial" w:hAnsi="Arial" w:cs="Arial"/>
          <w:color w:val="1B1C1D"/>
          <w:sz w:val="33"/>
          <w:szCs w:val="33"/>
        </w:rPr>
      </w:pPr>
      <w:r>
        <w:rPr>
          <w:rFonts w:ascii="Arial" w:hAnsi="Arial" w:cs="Arial"/>
          <w:color w:val="1B1C1D"/>
          <w:sz w:val="33"/>
          <w:szCs w:val="33"/>
        </w:rPr>
        <w:t xml:space="preserve">Project Proposal: </w:t>
      </w:r>
      <w:proofErr w:type="spellStart"/>
      <w:r>
        <w:rPr>
          <w:rFonts w:ascii="Arial" w:hAnsi="Arial" w:cs="Arial"/>
          <w:color w:val="1B1C1D"/>
          <w:sz w:val="33"/>
          <w:szCs w:val="33"/>
        </w:rPr>
        <w:t>Medicore</w:t>
      </w:r>
      <w:proofErr w:type="spellEnd"/>
      <w:r>
        <w:rPr>
          <w:rFonts w:ascii="Arial" w:hAnsi="Arial" w:cs="Arial"/>
          <w:color w:val="1B1C1D"/>
          <w:sz w:val="33"/>
          <w:szCs w:val="33"/>
        </w:rPr>
        <w:t xml:space="preserve"> - A Cross-Platform Medical Management Application</w:t>
      </w:r>
    </w:p>
    <w:p w14:paraId="56B71BA6" w14:textId="77777777" w:rsidR="00281224" w:rsidRDefault="00000000">
      <w:pPr>
        <w:pStyle w:val="Heading2"/>
        <w:spacing w:before="0" w:after="120"/>
        <w:rPr>
          <w:rFonts w:ascii="Arial" w:hAnsi="Arial" w:cs="Arial"/>
          <w:color w:val="1B1C1D"/>
          <w:sz w:val="30"/>
          <w:szCs w:val="30"/>
        </w:rPr>
      </w:pPr>
      <w:r>
        <w:rPr>
          <w:rFonts w:ascii="Arial" w:hAnsi="Arial" w:cs="Arial"/>
          <w:color w:val="1B1C1D"/>
          <w:sz w:val="30"/>
          <w:szCs w:val="30"/>
        </w:rPr>
        <w:t>1. Abstract</w:t>
      </w:r>
    </w:p>
    <w:p w14:paraId="49AC94C2" w14:textId="77777777" w:rsidR="00281224" w:rsidRDefault="00000000">
      <w:pPr>
        <w:pStyle w:val="NormalWeb"/>
        <w:spacing w:before="0" w:beforeAutospacing="0" w:after="240" w:afterAutospacing="0"/>
        <w:rPr>
          <w:rFonts w:ascii="Arial" w:hAnsi="Arial" w:cs="Arial"/>
          <w:color w:val="1B1C1D"/>
        </w:rPr>
      </w:pPr>
      <w:proofErr w:type="spellStart"/>
      <w:r>
        <w:rPr>
          <w:rFonts w:ascii="Arial" w:hAnsi="Arial" w:cs="Arial"/>
          <w:color w:val="1B1C1D"/>
        </w:rPr>
        <w:t>Medicore</w:t>
      </w:r>
      <w:proofErr w:type="spellEnd"/>
      <w:r>
        <w:rPr>
          <w:rFonts w:ascii="Arial" w:hAnsi="Arial" w:cs="Arial"/>
          <w:color w:val="1B1C1D"/>
        </w:rPr>
        <w:t xml:space="preserve"> is a cross-platform Flutter-based medical appointment and e-prescription app designed for both patients and doctors. It provides appointment scheduling, video consultations, digital prescriptions, and patient history tracking with integrated payment support for a seamless healthcare experience. In an age where efficient healthcare access and management are crucial, </w:t>
      </w:r>
      <w:proofErr w:type="spellStart"/>
      <w:r>
        <w:rPr>
          <w:rFonts w:ascii="Arial" w:hAnsi="Arial" w:cs="Arial"/>
          <w:color w:val="1B1C1D"/>
        </w:rPr>
        <w:t>Medicore</w:t>
      </w:r>
      <w:proofErr w:type="spellEnd"/>
      <w:r>
        <w:rPr>
          <w:rFonts w:ascii="Arial" w:hAnsi="Arial" w:cs="Arial"/>
          <w:color w:val="1B1C1D"/>
        </w:rPr>
        <w:t xml:space="preserve"> aims to provide a simplified and powerful interface to manage and retrieve valuable medical resources from anywhere.</w:t>
      </w:r>
    </w:p>
    <w:p w14:paraId="7CD3AE10" w14:textId="77777777" w:rsidR="00281224" w:rsidRDefault="00000000">
      <w:pPr>
        <w:pStyle w:val="Heading2"/>
        <w:spacing w:before="0" w:after="120"/>
        <w:rPr>
          <w:rFonts w:ascii="Arial" w:hAnsi="Arial" w:cs="Arial"/>
          <w:color w:val="1B1C1D"/>
          <w:sz w:val="30"/>
          <w:szCs w:val="30"/>
        </w:rPr>
      </w:pPr>
      <w:r>
        <w:rPr>
          <w:rFonts w:ascii="Arial" w:hAnsi="Arial" w:cs="Arial"/>
          <w:color w:val="1B1C1D"/>
          <w:sz w:val="30"/>
          <w:szCs w:val="30"/>
        </w:rPr>
        <w:t>2. Objectives</w:t>
      </w:r>
    </w:p>
    <w:p w14:paraId="5FC9A8FA" w14:textId="77777777" w:rsidR="00281224" w:rsidRDefault="00000000">
      <w:pPr>
        <w:pStyle w:val="NormalWeb"/>
        <w:numPr>
          <w:ilvl w:val="0"/>
          <w:numId w:val="9"/>
        </w:numPr>
        <w:spacing w:before="0" w:beforeAutospacing="0" w:after="120" w:afterAutospacing="0"/>
        <w:rPr>
          <w:rFonts w:ascii="Arial" w:hAnsi="Arial" w:cs="Arial"/>
          <w:color w:val="1B1C1D"/>
        </w:rPr>
      </w:pPr>
      <w:r>
        <w:rPr>
          <w:rFonts w:ascii="Arial" w:hAnsi="Arial" w:cs="Arial"/>
          <w:color w:val="1B1C1D"/>
        </w:rPr>
        <w:t>Simplify appointment booking and management for patients and doctors.</w:t>
      </w:r>
    </w:p>
    <w:p w14:paraId="566460C0" w14:textId="77777777" w:rsidR="00281224" w:rsidRDefault="00000000">
      <w:pPr>
        <w:pStyle w:val="NormalWeb"/>
        <w:numPr>
          <w:ilvl w:val="0"/>
          <w:numId w:val="9"/>
        </w:numPr>
        <w:spacing w:before="0" w:beforeAutospacing="0" w:after="120" w:afterAutospacing="0"/>
        <w:rPr>
          <w:rFonts w:ascii="Arial" w:hAnsi="Arial" w:cs="Arial"/>
          <w:color w:val="1B1C1D"/>
        </w:rPr>
      </w:pPr>
      <w:r>
        <w:rPr>
          <w:rFonts w:ascii="Arial" w:hAnsi="Arial" w:cs="Arial"/>
          <w:color w:val="1B1C1D"/>
        </w:rPr>
        <w:t>Enable secure e-prescription and comprehensive medical history tracking.</w:t>
      </w:r>
    </w:p>
    <w:p w14:paraId="63E08F19" w14:textId="77777777" w:rsidR="00281224" w:rsidRDefault="00000000">
      <w:pPr>
        <w:pStyle w:val="NormalWeb"/>
        <w:numPr>
          <w:ilvl w:val="0"/>
          <w:numId w:val="9"/>
        </w:numPr>
        <w:spacing w:before="0" w:beforeAutospacing="0" w:after="120" w:afterAutospacing="0"/>
        <w:rPr>
          <w:rFonts w:ascii="Arial" w:hAnsi="Arial" w:cs="Arial"/>
          <w:color w:val="1B1C1D"/>
        </w:rPr>
      </w:pPr>
      <w:r>
        <w:rPr>
          <w:rFonts w:ascii="Arial" w:hAnsi="Arial" w:cs="Arial"/>
          <w:color w:val="1B1C1D"/>
        </w:rPr>
        <w:t>Integrate secure payment options for online/offline consultation fees.</w:t>
      </w:r>
    </w:p>
    <w:p w14:paraId="38DE9AC2" w14:textId="77777777" w:rsidR="00281224" w:rsidRDefault="00000000">
      <w:pPr>
        <w:pStyle w:val="NormalWeb"/>
        <w:numPr>
          <w:ilvl w:val="0"/>
          <w:numId w:val="9"/>
        </w:numPr>
        <w:spacing w:before="0" w:beforeAutospacing="0" w:after="120" w:afterAutospacing="0"/>
        <w:rPr>
          <w:rFonts w:ascii="Arial" w:hAnsi="Arial" w:cs="Arial"/>
          <w:color w:val="1B1C1D"/>
        </w:rPr>
      </w:pPr>
      <w:r>
        <w:rPr>
          <w:rFonts w:ascii="Arial" w:hAnsi="Arial" w:cs="Arial"/>
          <w:color w:val="1B1C1D"/>
        </w:rPr>
        <w:t>Improve communication via in-app chat and real-time notifications.</w:t>
      </w:r>
    </w:p>
    <w:p w14:paraId="4EE3D4CD" w14:textId="77777777" w:rsidR="00281224" w:rsidRDefault="00000000">
      <w:pPr>
        <w:pStyle w:val="NormalWeb"/>
        <w:numPr>
          <w:ilvl w:val="0"/>
          <w:numId w:val="9"/>
        </w:numPr>
        <w:spacing w:before="0" w:beforeAutospacing="0" w:after="120" w:afterAutospacing="0"/>
        <w:rPr>
          <w:rFonts w:ascii="Arial" w:hAnsi="Arial" w:cs="Arial"/>
          <w:color w:val="1B1C1D"/>
        </w:rPr>
      </w:pPr>
      <w:r>
        <w:rPr>
          <w:rFonts w:ascii="Arial" w:hAnsi="Arial" w:cs="Arial"/>
          <w:color w:val="1B1C1D"/>
        </w:rPr>
        <w:t>To offer a seamless, secure, and intuitive experience across Android, iOS, and potentially web platforms.</w:t>
      </w:r>
    </w:p>
    <w:p w14:paraId="15678B86" w14:textId="77777777" w:rsidR="00281224" w:rsidRDefault="00000000">
      <w:pPr>
        <w:pStyle w:val="Heading2"/>
        <w:spacing w:before="0" w:after="120"/>
        <w:rPr>
          <w:rFonts w:ascii="Arial" w:hAnsi="Arial" w:cs="Arial"/>
          <w:color w:val="1B1C1D"/>
          <w:sz w:val="30"/>
          <w:szCs w:val="30"/>
        </w:rPr>
      </w:pPr>
      <w:r>
        <w:rPr>
          <w:rFonts w:ascii="Arial" w:hAnsi="Arial" w:cs="Arial"/>
          <w:color w:val="1B1C1D"/>
          <w:sz w:val="30"/>
          <w:szCs w:val="30"/>
        </w:rPr>
        <w:t>3. Problem Statement</w:t>
      </w:r>
    </w:p>
    <w:p w14:paraId="40605F5C" w14:textId="77777777" w:rsidR="00281224" w:rsidRDefault="00000000">
      <w:pPr>
        <w:pStyle w:val="NormalWeb"/>
        <w:spacing w:before="0" w:beforeAutospacing="0" w:after="120" w:afterAutospacing="0"/>
        <w:rPr>
          <w:rFonts w:ascii="Arial" w:hAnsi="Arial" w:cs="Arial"/>
          <w:color w:val="1B1C1D"/>
        </w:rPr>
      </w:pPr>
      <w:r>
        <w:rPr>
          <w:rFonts w:ascii="Arial" w:hAnsi="Arial" w:cs="Arial"/>
          <w:color w:val="1B1C1D"/>
        </w:rPr>
        <w:t>Existing solutions for medical appointment and health record management are often fragmented, platform-specific, or lack comprehensive features. Patients frequently struggle with:</w:t>
      </w:r>
    </w:p>
    <w:p w14:paraId="4C37116E" w14:textId="77777777" w:rsidR="00281224" w:rsidRDefault="00000000">
      <w:pPr>
        <w:pStyle w:val="NormalWeb"/>
        <w:numPr>
          <w:ilvl w:val="0"/>
          <w:numId w:val="10"/>
        </w:numPr>
        <w:spacing w:before="0" w:beforeAutospacing="0" w:after="0" w:afterAutospacing="0"/>
        <w:rPr>
          <w:rFonts w:ascii="Arial" w:hAnsi="Arial" w:cs="Arial"/>
          <w:color w:val="1B1C1D"/>
        </w:rPr>
      </w:pPr>
      <w:r>
        <w:rPr>
          <w:rStyle w:val="Strong"/>
          <w:rFonts w:ascii="Arial" w:hAnsi="Arial" w:cs="Arial"/>
          <w:color w:val="1B1C1D"/>
        </w:rPr>
        <w:lastRenderedPageBreak/>
        <w:t>Fragmented Medical Records:</w:t>
      </w:r>
      <w:r>
        <w:rPr>
          <w:rFonts w:ascii="Arial" w:hAnsi="Arial" w:cs="Arial"/>
          <w:color w:val="1B1C1D"/>
        </w:rPr>
        <w:t xml:space="preserve"> Health information scattered across multiple providers, clinics, and paper files, making it difficult to maintain a complete history.</w:t>
      </w:r>
    </w:p>
    <w:p w14:paraId="77A48DF6" w14:textId="77777777" w:rsidR="00281224" w:rsidRDefault="00000000">
      <w:pPr>
        <w:pStyle w:val="NormalWeb"/>
        <w:numPr>
          <w:ilvl w:val="0"/>
          <w:numId w:val="10"/>
        </w:numPr>
        <w:spacing w:before="0" w:beforeAutospacing="0" w:after="0" w:afterAutospacing="0"/>
        <w:rPr>
          <w:rFonts w:ascii="Arial" w:hAnsi="Arial" w:cs="Arial"/>
          <w:color w:val="1B1C1D"/>
        </w:rPr>
      </w:pPr>
      <w:r>
        <w:rPr>
          <w:rStyle w:val="Strong"/>
          <w:rFonts w:ascii="Arial" w:hAnsi="Arial" w:cs="Arial"/>
          <w:color w:val="1B1C1D"/>
        </w:rPr>
        <w:t>Inefficient Appointment Scheduling:</w:t>
      </w:r>
      <w:r>
        <w:rPr>
          <w:rFonts w:ascii="Arial" w:hAnsi="Arial" w:cs="Arial"/>
          <w:color w:val="1B1C1D"/>
        </w:rPr>
        <w:t xml:space="preserve"> Manual booking processes, long wait times, and difficulties in rescheduling or canceling appointments.</w:t>
      </w:r>
    </w:p>
    <w:p w14:paraId="7EE710DF" w14:textId="77777777" w:rsidR="00281224" w:rsidRDefault="00000000">
      <w:pPr>
        <w:pStyle w:val="NormalWeb"/>
        <w:numPr>
          <w:ilvl w:val="0"/>
          <w:numId w:val="10"/>
        </w:numPr>
        <w:spacing w:before="0" w:beforeAutospacing="0" w:after="0" w:afterAutospacing="0"/>
        <w:rPr>
          <w:rFonts w:ascii="Arial" w:hAnsi="Arial" w:cs="Arial"/>
          <w:color w:val="1B1C1D"/>
        </w:rPr>
      </w:pPr>
      <w:r>
        <w:rPr>
          <w:rStyle w:val="Strong"/>
          <w:rFonts w:ascii="Arial" w:hAnsi="Arial" w:cs="Arial"/>
          <w:color w:val="1B1C1D"/>
        </w:rPr>
        <w:t>Lack of Digital Prescriptions:</w:t>
      </w:r>
      <w:r>
        <w:rPr>
          <w:rFonts w:ascii="Arial" w:hAnsi="Arial" w:cs="Arial"/>
          <w:color w:val="1B1C1D"/>
        </w:rPr>
        <w:t xml:space="preserve"> Reliance on paper prescriptions, leading to potential loss, illegibility, and inefficiencies in refills.</w:t>
      </w:r>
    </w:p>
    <w:p w14:paraId="017F3A9E" w14:textId="77777777" w:rsidR="00281224" w:rsidRDefault="00000000">
      <w:pPr>
        <w:pStyle w:val="NormalWeb"/>
        <w:numPr>
          <w:ilvl w:val="0"/>
          <w:numId w:val="10"/>
        </w:numPr>
        <w:spacing w:before="0" w:beforeAutospacing="0" w:after="0" w:afterAutospacing="0"/>
        <w:rPr>
          <w:rFonts w:ascii="Arial" w:hAnsi="Arial" w:cs="Arial"/>
          <w:color w:val="1B1C1D"/>
        </w:rPr>
      </w:pPr>
      <w:r>
        <w:rPr>
          <w:rStyle w:val="Strong"/>
          <w:rFonts w:ascii="Arial" w:hAnsi="Arial" w:cs="Arial"/>
          <w:color w:val="1B1C1D"/>
        </w:rPr>
        <w:t>Limited Communication:</w:t>
      </w:r>
      <w:r>
        <w:rPr>
          <w:rFonts w:ascii="Arial" w:hAnsi="Arial" w:cs="Arial"/>
          <w:color w:val="1B1C1D"/>
        </w:rPr>
        <w:t xml:space="preserve"> Challenges in direct, secure communication between patients and doctors outside of consultations.</w:t>
      </w:r>
    </w:p>
    <w:p w14:paraId="08F87FC4" w14:textId="77777777" w:rsidR="00281224" w:rsidRDefault="00000000">
      <w:pPr>
        <w:pStyle w:val="NormalWeb"/>
        <w:numPr>
          <w:ilvl w:val="0"/>
          <w:numId w:val="10"/>
        </w:numPr>
        <w:spacing w:before="0" w:beforeAutospacing="0" w:after="0" w:afterAutospacing="0"/>
        <w:rPr>
          <w:rFonts w:ascii="Arial" w:hAnsi="Arial" w:cs="Arial"/>
          <w:color w:val="1B1C1D"/>
        </w:rPr>
      </w:pPr>
      <w:r>
        <w:rPr>
          <w:rStyle w:val="Strong"/>
          <w:rFonts w:ascii="Arial" w:hAnsi="Arial" w:cs="Arial"/>
          <w:color w:val="1B1C1D"/>
        </w:rPr>
        <w:t>Payment Hurdles:</w:t>
      </w:r>
      <w:r>
        <w:rPr>
          <w:rFonts w:ascii="Arial" w:hAnsi="Arial" w:cs="Arial"/>
          <w:color w:val="1B1C1D"/>
        </w:rPr>
        <w:t xml:space="preserve"> Inconvenient payment methods for consultations, often requiring physical presence.</w:t>
      </w:r>
    </w:p>
    <w:p w14:paraId="404A36CE" w14:textId="77777777" w:rsidR="00281224" w:rsidRDefault="00000000">
      <w:pPr>
        <w:pStyle w:val="NormalWeb"/>
        <w:spacing w:before="0" w:beforeAutospacing="0" w:after="240" w:afterAutospacing="0"/>
        <w:rPr>
          <w:rFonts w:ascii="Arial" w:hAnsi="Arial" w:cs="Arial"/>
          <w:color w:val="1B1C1D"/>
        </w:rPr>
      </w:pPr>
      <w:r>
        <w:rPr>
          <w:rFonts w:ascii="Arial" w:hAnsi="Arial" w:cs="Arial"/>
          <w:color w:val="1B1C1D"/>
        </w:rPr>
        <w:t>There is a clear need for a comprehensive, user-friendly tool that centralizes medical management, streamlines processes, and enhances communication for both patients and healthcare providers.</w:t>
      </w:r>
    </w:p>
    <w:p w14:paraId="7A254F71" w14:textId="77777777" w:rsidR="00281224" w:rsidRDefault="00000000">
      <w:pPr>
        <w:pStyle w:val="Heading2"/>
        <w:spacing w:before="0" w:after="120"/>
        <w:rPr>
          <w:rFonts w:ascii="Arial" w:hAnsi="Arial" w:cs="Arial"/>
          <w:color w:val="1B1C1D"/>
          <w:sz w:val="30"/>
          <w:szCs w:val="30"/>
        </w:rPr>
      </w:pPr>
      <w:r>
        <w:rPr>
          <w:rFonts w:ascii="Arial" w:hAnsi="Arial" w:cs="Arial"/>
          <w:color w:val="1B1C1D"/>
          <w:sz w:val="30"/>
          <w:szCs w:val="30"/>
        </w:rPr>
        <w:t>4. Related Work</w:t>
      </w:r>
    </w:p>
    <w:p w14:paraId="0465990A" w14:textId="77777777" w:rsidR="00281224" w:rsidRDefault="00000000">
      <w:pPr>
        <w:pStyle w:val="NormalWeb"/>
        <w:spacing w:before="0" w:beforeAutospacing="0" w:after="120" w:afterAutospacing="0"/>
        <w:rPr>
          <w:rFonts w:ascii="Arial" w:hAnsi="Arial" w:cs="Arial"/>
          <w:color w:val="1B1C1D"/>
        </w:rPr>
      </w:pPr>
      <w:r>
        <w:rPr>
          <w:rFonts w:ascii="Arial" w:hAnsi="Arial" w:cs="Arial"/>
          <w:color w:val="1B1C1D"/>
        </w:rPr>
        <w:t>Several existing applications address parts of the medical management ecosystem, but often lack a unified approach or specific features:</w:t>
      </w:r>
    </w:p>
    <w:p w14:paraId="48ACD931" w14:textId="77777777" w:rsidR="00281224" w:rsidRDefault="00000000">
      <w:pPr>
        <w:pStyle w:val="NormalWeb"/>
        <w:numPr>
          <w:ilvl w:val="0"/>
          <w:numId w:val="11"/>
        </w:numPr>
        <w:spacing w:before="0" w:beforeAutospacing="0" w:after="0" w:afterAutospacing="0"/>
        <w:rPr>
          <w:rFonts w:ascii="Arial" w:hAnsi="Arial" w:cs="Arial"/>
          <w:color w:val="1B1C1D"/>
        </w:rPr>
      </w:pPr>
      <w:r>
        <w:rPr>
          <w:rStyle w:val="Strong"/>
          <w:rFonts w:ascii="Arial" w:hAnsi="Arial" w:cs="Arial"/>
          <w:color w:val="1B1C1D"/>
        </w:rPr>
        <w:t>Telehealth Platforms:</w:t>
      </w:r>
      <w:r>
        <w:rPr>
          <w:rFonts w:ascii="Arial" w:hAnsi="Arial" w:cs="Arial"/>
          <w:color w:val="1B1C1D"/>
        </w:rPr>
        <w:t xml:space="preserve"> Offer video consultations but may lack robust personal health record management or e-prescription capabilities.</w:t>
      </w:r>
    </w:p>
    <w:p w14:paraId="2A150E5C" w14:textId="77777777" w:rsidR="00281224" w:rsidRDefault="00000000">
      <w:pPr>
        <w:pStyle w:val="NormalWeb"/>
        <w:numPr>
          <w:ilvl w:val="0"/>
          <w:numId w:val="11"/>
        </w:numPr>
        <w:spacing w:before="0" w:beforeAutospacing="0" w:after="0" w:afterAutospacing="0"/>
        <w:rPr>
          <w:rFonts w:ascii="Arial" w:hAnsi="Arial" w:cs="Arial"/>
          <w:color w:val="1B1C1D"/>
        </w:rPr>
      </w:pPr>
      <w:r>
        <w:rPr>
          <w:rStyle w:val="Strong"/>
          <w:rFonts w:ascii="Arial" w:hAnsi="Arial" w:cs="Arial"/>
          <w:color w:val="1B1C1D"/>
        </w:rPr>
        <w:t>Hospital/Clinic-Specific Apps:</w:t>
      </w:r>
      <w:r>
        <w:rPr>
          <w:rFonts w:ascii="Arial" w:hAnsi="Arial" w:cs="Arial"/>
          <w:color w:val="1B1C1D"/>
        </w:rPr>
        <w:t xml:space="preserve"> Often tied to a single healthcare provider, limiting comprehensive management across multiple doctors.</w:t>
      </w:r>
    </w:p>
    <w:p w14:paraId="04D4A5EF" w14:textId="77777777" w:rsidR="00281224" w:rsidRDefault="00000000">
      <w:pPr>
        <w:pStyle w:val="NormalWeb"/>
        <w:numPr>
          <w:ilvl w:val="0"/>
          <w:numId w:val="11"/>
        </w:numPr>
        <w:spacing w:before="0" w:beforeAutospacing="0" w:after="0" w:afterAutospacing="0"/>
        <w:rPr>
          <w:rFonts w:ascii="Arial" w:hAnsi="Arial" w:cs="Arial"/>
          <w:color w:val="1B1C1D"/>
        </w:rPr>
      </w:pPr>
      <w:r>
        <w:rPr>
          <w:rStyle w:val="Strong"/>
          <w:rFonts w:ascii="Arial" w:hAnsi="Arial" w:cs="Arial"/>
          <w:color w:val="1B1C1D"/>
        </w:rPr>
        <w:t>Medication Reminder Apps:</w:t>
      </w:r>
      <w:r>
        <w:rPr>
          <w:rFonts w:ascii="Arial" w:hAnsi="Arial" w:cs="Arial"/>
          <w:color w:val="1B1C1D"/>
        </w:rPr>
        <w:t xml:space="preserve"> Focus solely on medication adherence, without integrating appointments or records.</w:t>
      </w:r>
    </w:p>
    <w:p w14:paraId="6CEE7260" w14:textId="77777777" w:rsidR="00281224" w:rsidRDefault="00000000">
      <w:pPr>
        <w:pStyle w:val="NormalWeb"/>
        <w:numPr>
          <w:ilvl w:val="0"/>
          <w:numId w:val="11"/>
        </w:numPr>
        <w:spacing w:before="0" w:beforeAutospacing="0" w:after="0" w:afterAutospacing="0"/>
        <w:rPr>
          <w:rFonts w:ascii="Arial" w:hAnsi="Arial" w:cs="Arial"/>
          <w:color w:val="1B1C1D"/>
        </w:rPr>
      </w:pPr>
      <w:r>
        <w:rPr>
          <w:rStyle w:val="Strong"/>
          <w:rFonts w:ascii="Arial" w:hAnsi="Arial" w:cs="Arial"/>
          <w:color w:val="1B1C1D"/>
        </w:rPr>
        <w:t>Personal Health Record Apps:</w:t>
      </w:r>
      <w:r>
        <w:rPr>
          <w:rFonts w:ascii="Arial" w:hAnsi="Arial" w:cs="Arial"/>
          <w:color w:val="1B1C1D"/>
        </w:rPr>
        <w:t xml:space="preserve"> May allow record storage but lack direct appointment booking or consultation features.</w:t>
      </w:r>
    </w:p>
    <w:p w14:paraId="12A6C1B1" w14:textId="77777777" w:rsidR="00281224" w:rsidRDefault="00000000">
      <w:pPr>
        <w:pStyle w:val="NormalWeb"/>
        <w:spacing w:before="0" w:beforeAutospacing="0" w:after="240" w:afterAutospacing="0"/>
        <w:rPr>
          <w:rFonts w:ascii="Arial" w:hAnsi="Arial" w:cs="Arial"/>
          <w:color w:val="1B1C1D"/>
        </w:rPr>
      </w:pPr>
      <w:proofErr w:type="spellStart"/>
      <w:r>
        <w:rPr>
          <w:rFonts w:ascii="Arial" w:hAnsi="Arial" w:cs="Arial"/>
          <w:color w:val="1B1C1D"/>
        </w:rPr>
        <w:t>Medicore</w:t>
      </w:r>
      <w:proofErr w:type="spellEnd"/>
      <w:r>
        <w:rPr>
          <w:rFonts w:ascii="Arial" w:hAnsi="Arial" w:cs="Arial"/>
          <w:color w:val="1B1C1D"/>
        </w:rPr>
        <w:t xml:space="preserve"> aims to address these limitations by offering a more comprehensive, integrated, and user-centric solution.</w:t>
      </w:r>
    </w:p>
    <w:p w14:paraId="22615DAC" w14:textId="77777777" w:rsidR="00281224" w:rsidRDefault="00000000">
      <w:pPr>
        <w:pStyle w:val="Heading2"/>
        <w:spacing w:before="0" w:after="120"/>
        <w:rPr>
          <w:rFonts w:ascii="Arial" w:hAnsi="Arial" w:cs="Arial"/>
          <w:color w:val="1B1C1D"/>
          <w:sz w:val="30"/>
          <w:szCs w:val="30"/>
        </w:rPr>
      </w:pPr>
      <w:r>
        <w:rPr>
          <w:rFonts w:ascii="Arial" w:hAnsi="Arial" w:cs="Arial"/>
          <w:color w:val="1B1C1D"/>
          <w:sz w:val="30"/>
          <w:szCs w:val="30"/>
        </w:rPr>
        <w:t>5. Scope</w:t>
      </w:r>
    </w:p>
    <w:p w14:paraId="0C535612" w14:textId="77777777" w:rsidR="00281224" w:rsidRDefault="00000000">
      <w:pPr>
        <w:pStyle w:val="NormalWeb"/>
        <w:spacing w:before="0" w:beforeAutospacing="0" w:after="240" w:afterAutospacing="0"/>
        <w:rPr>
          <w:rFonts w:ascii="Arial" w:hAnsi="Arial" w:cs="Arial"/>
          <w:color w:val="1B1C1D"/>
        </w:rPr>
      </w:pPr>
      <w:proofErr w:type="spellStart"/>
      <w:r>
        <w:rPr>
          <w:rFonts w:ascii="Arial" w:hAnsi="Arial" w:cs="Arial"/>
          <w:color w:val="1B1C1D"/>
        </w:rPr>
        <w:t>Medicore</w:t>
      </w:r>
      <w:proofErr w:type="spellEnd"/>
      <w:r>
        <w:rPr>
          <w:rFonts w:ascii="Arial" w:hAnsi="Arial" w:cs="Arial"/>
          <w:color w:val="1B1C1D"/>
        </w:rPr>
        <w:t xml:space="preserve"> will be developed as a cross-platform application using Flutter, allowing it to run on Android, iOS, and potentially web browsers. The initial version will focus on providing a rich set of features for managing appointments, e-prescriptions, and medical records. It will also include secure user authentication, role-based dashboards, and integrated payment processing.</w:t>
      </w:r>
    </w:p>
    <w:p w14:paraId="7419A80F" w14:textId="77777777" w:rsidR="00281224" w:rsidRDefault="00000000">
      <w:pPr>
        <w:pStyle w:val="NormalWeb"/>
        <w:spacing w:before="0" w:beforeAutospacing="0" w:after="240" w:afterAutospacing="0"/>
        <w:rPr>
          <w:rFonts w:ascii="Arial" w:hAnsi="Arial" w:cs="Arial"/>
          <w:color w:val="1B1C1D"/>
        </w:rPr>
      </w:pPr>
      <w:r>
        <w:rPr>
          <w:rFonts w:ascii="Arial" w:hAnsi="Arial" w:cs="Arial"/>
          <w:color w:val="1B1C1D"/>
        </w:rPr>
        <w:t>Later on, it can be extended to include advanced features like integration with wearable health devices, AI-powered symptom analysis, deeper EHR integrations, and more sophisticated analytics for both patients and doctors.</w:t>
      </w:r>
    </w:p>
    <w:p w14:paraId="17513825" w14:textId="77777777" w:rsidR="00281224" w:rsidRDefault="00000000">
      <w:pPr>
        <w:pStyle w:val="Heading2"/>
        <w:spacing w:before="0" w:after="120"/>
        <w:rPr>
          <w:rFonts w:ascii="Arial" w:hAnsi="Arial" w:cs="Arial"/>
          <w:color w:val="1B1C1D"/>
          <w:sz w:val="30"/>
          <w:szCs w:val="30"/>
        </w:rPr>
      </w:pPr>
      <w:r>
        <w:rPr>
          <w:rFonts w:ascii="Arial" w:hAnsi="Arial" w:cs="Arial"/>
          <w:color w:val="1B1C1D"/>
          <w:sz w:val="30"/>
          <w:szCs w:val="30"/>
        </w:rPr>
        <w:t>6. Methodology</w:t>
      </w:r>
    </w:p>
    <w:p w14:paraId="21E39E1D" w14:textId="77777777" w:rsidR="00281224" w:rsidRDefault="00000000">
      <w:pPr>
        <w:pStyle w:val="NormalWeb"/>
        <w:spacing w:before="0" w:beforeAutospacing="0" w:after="240" w:afterAutospacing="0"/>
        <w:rPr>
          <w:rFonts w:ascii="Arial" w:hAnsi="Arial" w:cs="Arial"/>
          <w:color w:val="1B1C1D"/>
        </w:rPr>
      </w:pPr>
      <w:r>
        <w:rPr>
          <w:rFonts w:ascii="Arial" w:hAnsi="Arial" w:cs="Arial"/>
          <w:color w:val="1B1C1D"/>
        </w:rPr>
        <w:t xml:space="preserve">The development of </w:t>
      </w:r>
      <w:proofErr w:type="spellStart"/>
      <w:r>
        <w:rPr>
          <w:rFonts w:ascii="Arial" w:hAnsi="Arial" w:cs="Arial"/>
          <w:color w:val="1B1C1D"/>
        </w:rPr>
        <w:t>Medicore</w:t>
      </w:r>
      <w:proofErr w:type="spellEnd"/>
      <w:r>
        <w:rPr>
          <w:rFonts w:ascii="Arial" w:hAnsi="Arial" w:cs="Arial"/>
          <w:color w:val="1B1C1D"/>
        </w:rPr>
        <w:t xml:space="preserve"> will follow an agile methodology, allowing for iterative improvements and user feedback.</w:t>
      </w:r>
    </w:p>
    <w:p w14:paraId="34357AA1" w14:textId="77777777" w:rsidR="00281224" w:rsidRDefault="00000000">
      <w:pPr>
        <w:pStyle w:val="Heading3"/>
        <w:spacing w:before="0" w:after="120"/>
        <w:rPr>
          <w:rFonts w:ascii="Arial" w:hAnsi="Arial" w:cs="Arial"/>
          <w:color w:val="1B1C1D"/>
          <w:sz w:val="24"/>
          <w:szCs w:val="24"/>
        </w:rPr>
      </w:pPr>
      <w:r>
        <w:rPr>
          <w:rFonts w:ascii="Arial" w:hAnsi="Arial" w:cs="Arial"/>
          <w:color w:val="1B1C1D"/>
          <w:sz w:val="24"/>
          <w:szCs w:val="24"/>
        </w:rPr>
        <w:lastRenderedPageBreak/>
        <w:t>6.1. Technology Stack</w:t>
      </w:r>
    </w:p>
    <w:p w14:paraId="02AE3FE5" w14:textId="77777777" w:rsidR="00281224" w:rsidRDefault="00000000">
      <w:pPr>
        <w:pStyle w:val="NormalWeb"/>
        <w:numPr>
          <w:ilvl w:val="0"/>
          <w:numId w:val="12"/>
        </w:numPr>
        <w:spacing w:before="0" w:beforeAutospacing="0" w:after="0" w:afterAutospacing="0"/>
        <w:rPr>
          <w:rFonts w:ascii="Arial" w:hAnsi="Arial" w:cs="Arial"/>
          <w:color w:val="1B1C1D"/>
        </w:rPr>
      </w:pPr>
      <w:r>
        <w:rPr>
          <w:rStyle w:val="Strong"/>
          <w:rFonts w:ascii="Arial" w:hAnsi="Arial" w:cs="Arial"/>
          <w:color w:val="1B1C1D"/>
        </w:rPr>
        <w:t>Frontend:</w:t>
      </w:r>
      <w:r>
        <w:rPr>
          <w:rFonts w:ascii="Arial" w:hAnsi="Arial" w:cs="Arial"/>
          <w:color w:val="1B1C1D"/>
        </w:rPr>
        <w:t xml:space="preserve"> Flutter (Dart) for cross-platform mobile development.</w:t>
      </w:r>
    </w:p>
    <w:p w14:paraId="71D5D9A7" w14:textId="77777777" w:rsidR="00281224" w:rsidRDefault="00000000">
      <w:pPr>
        <w:pStyle w:val="NormalWeb"/>
        <w:numPr>
          <w:ilvl w:val="0"/>
          <w:numId w:val="12"/>
        </w:numPr>
        <w:spacing w:before="0" w:beforeAutospacing="0" w:after="0" w:afterAutospacing="0"/>
        <w:rPr>
          <w:rFonts w:ascii="Arial" w:hAnsi="Arial" w:cs="Arial"/>
          <w:color w:val="1B1C1D"/>
        </w:rPr>
      </w:pPr>
      <w:r>
        <w:rPr>
          <w:rStyle w:val="Strong"/>
          <w:rFonts w:ascii="Arial" w:hAnsi="Arial" w:cs="Arial"/>
          <w:color w:val="1B1C1D"/>
        </w:rPr>
        <w:t>Backend:</w:t>
      </w:r>
      <w:r>
        <w:rPr>
          <w:rFonts w:ascii="Arial" w:hAnsi="Arial" w:cs="Arial"/>
          <w:color w:val="1B1C1D"/>
        </w:rPr>
        <w:t xml:space="preserve"> Firebase (for authentication, real-time database, cloud functions) and/or PHP + MySQL (for custom logic and relational data).</w:t>
      </w:r>
    </w:p>
    <w:p w14:paraId="340BD4FB" w14:textId="77777777" w:rsidR="00281224" w:rsidRDefault="00000000">
      <w:pPr>
        <w:pStyle w:val="NormalWeb"/>
        <w:numPr>
          <w:ilvl w:val="0"/>
          <w:numId w:val="12"/>
        </w:numPr>
        <w:spacing w:before="0" w:beforeAutospacing="0" w:after="0" w:afterAutospacing="0"/>
        <w:rPr>
          <w:rFonts w:ascii="Arial" w:hAnsi="Arial" w:cs="Arial"/>
          <w:color w:val="1B1C1D"/>
        </w:rPr>
      </w:pPr>
      <w:r>
        <w:rPr>
          <w:rStyle w:val="Strong"/>
          <w:rFonts w:ascii="Arial" w:hAnsi="Arial" w:cs="Arial"/>
          <w:color w:val="1B1C1D"/>
        </w:rPr>
        <w:t>Database:</w:t>
      </w:r>
      <w:r>
        <w:rPr>
          <w:rFonts w:ascii="Arial" w:hAnsi="Arial" w:cs="Arial"/>
          <w:color w:val="1B1C1D"/>
        </w:rPr>
        <w:t xml:space="preserve"> </w:t>
      </w:r>
      <w:proofErr w:type="spellStart"/>
      <w:r>
        <w:rPr>
          <w:rFonts w:ascii="Arial" w:hAnsi="Arial" w:cs="Arial"/>
          <w:color w:val="1B1C1D"/>
        </w:rPr>
        <w:t>Firestore</w:t>
      </w:r>
      <w:proofErr w:type="spellEnd"/>
      <w:r>
        <w:rPr>
          <w:rFonts w:ascii="Arial" w:hAnsi="Arial" w:cs="Arial"/>
          <w:color w:val="1B1C1D"/>
        </w:rPr>
        <w:t xml:space="preserve"> (for NoSQL flexibility with Firebase) or MySQL (for structured relational data).</w:t>
      </w:r>
    </w:p>
    <w:p w14:paraId="44F66E96" w14:textId="77777777" w:rsidR="00281224" w:rsidRDefault="00000000">
      <w:pPr>
        <w:pStyle w:val="NormalWeb"/>
        <w:numPr>
          <w:ilvl w:val="0"/>
          <w:numId w:val="12"/>
        </w:numPr>
        <w:spacing w:before="0" w:beforeAutospacing="0" w:after="0" w:afterAutospacing="0"/>
        <w:rPr>
          <w:rFonts w:ascii="Arial" w:hAnsi="Arial" w:cs="Arial"/>
          <w:color w:val="1B1C1D"/>
        </w:rPr>
      </w:pPr>
      <w:r>
        <w:rPr>
          <w:rStyle w:val="Strong"/>
          <w:rFonts w:ascii="Arial" w:hAnsi="Arial" w:cs="Arial"/>
          <w:color w:val="1B1C1D"/>
        </w:rPr>
        <w:t>Payment Gateway:</w:t>
      </w:r>
      <w:r>
        <w:rPr>
          <w:rFonts w:ascii="Arial" w:hAnsi="Arial" w:cs="Arial"/>
          <w:color w:val="1B1C1D"/>
        </w:rPr>
        <w:t xml:space="preserve"> </w:t>
      </w:r>
      <w:proofErr w:type="spellStart"/>
      <w:r>
        <w:rPr>
          <w:rFonts w:ascii="Arial" w:hAnsi="Arial" w:cs="Arial"/>
          <w:color w:val="1B1C1D"/>
        </w:rPr>
        <w:t>SSLCommerz</w:t>
      </w:r>
      <w:proofErr w:type="spellEnd"/>
      <w:r>
        <w:rPr>
          <w:rFonts w:ascii="Arial" w:hAnsi="Arial" w:cs="Arial"/>
          <w:color w:val="1B1C1D"/>
        </w:rPr>
        <w:t xml:space="preserve"> for secure and localized payment processing.</w:t>
      </w:r>
    </w:p>
    <w:p w14:paraId="3CFD3C52" w14:textId="77777777" w:rsidR="00281224" w:rsidRDefault="00000000">
      <w:pPr>
        <w:pStyle w:val="NormalWeb"/>
        <w:numPr>
          <w:ilvl w:val="0"/>
          <w:numId w:val="12"/>
        </w:numPr>
        <w:spacing w:before="0" w:beforeAutospacing="0" w:after="0" w:afterAutospacing="0"/>
        <w:rPr>
          <w:rFonts w:ascii="Arial" w:hAnsi="Arial" w:cs="Arial"/>
          <w:color w:val="1B1C1D"/>
        </w:rPr>
      </w:pPr>
      <w:r>
        <w:rPr>
          <w:rStyle w:val="Strong"/>
          <w:rFonts w:ascii="Arial" w:hAnsi="Arial" w:cs="Arial"/>
          <w:color w:val="1B1C1D"/>
        </w:rPr>
        <w:t>Notifications:</w:t>
      </w:r>
      <w:r>
        <w:rPr>
          <w:rFonts w:ascii="Arial" w:hAnsi="Arial" w:cs="Arial"/>
          <w:color w:val="1B1C1D"/>
        </w:rPr>
        <w:t xml:space="preserve"> Firebase Cloud Messaging (FCM) for real-time alerts and reminders.</w:t>
      </w:r>
    </w:p>
    <w:p w14:paraId="59FFE8BC" w14:textId="77777777" w:rsidR="00281224" w:rsidRDefault="00000000">
      <w:pPr>
        <w:pStyle w:val="NormalWeb"/>
        <w:numPr>
          <w:ilvl w:val="0"/>
          <w:numId w:val="12"/>
        </w:numPr>
        <w:spacing w:before="0" w:beforeAutospacing="0" w:after="0" w:afterAutospacing="0"/>
        <w:rPr>
          <w:rFonts w:ascii="Arial" w:hAnsi="Arial" w:cs="Arial"/>
          <w:color w:val="1B1C1D"/>
        </w:rPr>
      </w:pPr>
      <w:r>
        <w:rPr>
          <w:rStyle w:val="Strong"/>
          <w:rFonts w:ascii="Arial" w:hAnsi="Arial" w:cs="Arial"/>
          <w:color w:val="1B1C1D"/>
        </w:rPr>
        <w:t>UI/UX Design:</w:t>
      </w:r>
      <w:r>
        <w:rPr>
          <w:rFonts w:ascii="Arial" w:hAnsi="Arial" w:cs="Arial"/>
          <w:color w:val="1B1C1D"/>
        </w:rPr>
        <w:t xml:space="preserve"> Figma for wireframing, mockups, and interactive prototypes.</w:t>
      </w:r>
    </w:p>
    <w:p w14:paraId="4990510F" w14:textId="77777777" w:rsidR="00281224" w:rsidRDefault="00000000">
      <w:pPr>
        <w:pStyle w:val="Heading3"/>
        <w:spacing w:before="0" w:after="120"/>
        <w:rPr>
          <w:rFonts w:ascii="Arial" w:hAnsi="Arial" w:cs="Arial"/>
          <w:color w:val="1B1C1D"/>
          <w:sz w:val="24"/>
          <w:szCs w:val="24"/>
        </w:rPr>
      </w:pPr>
      <w:r>
        <w:rPr>
          <w:rFonts w:ascii="Arial" w:hAnsi="Arial" w:cs="Arial"/>
          <w:color w:val="1B1C1D"/>
          <w:sz w:val="24"/>
          <w:szCs w:val="24"/>
        </w:rPr>
        <w:t>6.2. Design Principles</w:t>
      </w:r>
    </w:p>
    <w:p w14:paraId="40828158" w14:textId="77777777" w:rsidR="00281224" w:rsidRDefault="00000000">
      <w:pPr>
        <w:pStyle w:val="NormalWeb"/>
        <w:spacing w:before="0" w:beforeAutospacing="0" w:after="120" w:afterAutospacing="0"/>
        <w:rPr>
          <w:rFonts w:ascii="Arial" w:hAnsi="Arial" w:cs="Arial"/>
          <w:color w:val="1B1C1D"/>
        </w:rPr>
      </w:pPr>
      <w:r>
        <w:rPr>
          <w:rFonts w:ascii="Arial" w:hAnsi="Arial" w:cs="Arial"/>
          <w:color w:val="1B1C1D"/>
        </w:rPr>
        <w:t xml:space="preserve">The design of </w:t>
      </w:r>
      <w:proofErr w:type="spellStart"/>
      <w:r>
        <w:rPr>
          <w:rFonts w:ascii="Arial" w:hAnsi="Arial" w:cs="Arial"/>
          <w:color w:val="1B1C1D"/>
        </w:rPr>
        <w:t>Medicore</w:t>
      </w:r>
      <w:proofErr w:type="spellEnd"/>
      <w:r>
        <w:rPr>
          <w:rFonts w:ascii="Arial" w:hAnsi="Arial" w:cs="Arial"/>
          <w:color w:val="1B1C1D"/>
        </w:rPr>
        <w:t xml:space="preserve"> will adhere to the following principles:</w:t>
      </w:r>
    </w:p>
    <w:p w14:paraId="69A8DF17" w14:textId="77777777" w:rsidR="00281224" w:rsidRDefault="00000000">
      <w:pPr>
        <w:pStyle w:val="NormalWeb"/>
        <w:numPr>
          <w:ilvl w:val="0"/>
          <w:numId w:val="13"/>
        </w:numPr>
        <w:spacing w:before="0" w:beforeAutospacing="0" w:after="0" w:afterAutospacing="0"/>
        <w:rPr>
          <w:rFonts w:ascii="Arial" w:hAnsi="Arial" w:cs="Arial"/>
          <w:color w:val="1B1C1D"/>
        </w:rPr>
      </w:pPr>
      <w:r>
        <w:rPr>
          <w:rStyle w:val="Strong"/>
          <w:rFonts w:ascii="Arial" w:hAnsi="Arial" w:cs="Arial"/>
          <w:color w:val="1B1C1D"/>
        </w:rPr>
        <w:t>User-Centric Design:</w:t>
      </w:r>
      <w:r>
        <w:rPr>
          <w:rFonts w:ascii="Arial" w:hAnsi="Arial" w:cs="Arial"/>
          <w:color w:val="1B1C1D"/>
        </w:rPr>
        <w:t xml:space="preserve"> Focusing on intuitive navigation, clear UI elements, and ease of use for diverse user groups (patients, doctors, admins).</w:t>
      </w:r>
    </w:p>
    <w:p w14:paraId="0E835232" w14:textId="77777777" w:rsidR="00281224" w:rsidRDefault="00000000">
      <w:pPr>
        <w:pStyle w:val="NormalWeb"/>
        <w:numPr>
          <w:ilvl w:val="0"/>
          <w:numId w:val="13"/>
        </w:numPr>
        <w:spacing w:before="0" w:beforeAutospacing="0" w:after="0" w:afterAutospacing="0"/>
        <w:rPr>
          <w:rFonts w:ascii="Arial" w:hAnsi="Arial" w:cs="Arial"/>
          <w:color w:val="1B1C1D"/>
        </w:rPr>
      </w:pPr>
      <w:r>
        <w:rPr>
          <w:rStyle w:val="Strong"/>
          <w:rFonts w:ascii="Arial" w:hAnsi="Arial" w:cs="Arial"/>
          <w:color w:val="1B1C1D"/>
        </w:rPr>
        <w:t>Material Design / Cupertino Design:</w:t>
      </w:r>
      <w:r>
        <w:rPr>
          <w:rFonts w:ascii="Arial" w:hAnsi="Arial" w:cs="Arial"/>
          <w:color w:val="1B1C1D"/>
        </w:rPr>
        <w:t xml:space="preserve"> Following platform-specific guidelines for a consistent and modern UI/UX on Android and iOS, respectively.</w:t>
      </w:r>
    </w:p>
    <w:p w14:paraId="5EF4FDA9" w14:textId="77777777" w:rsidR="00281224" w:rsidRDefault="00000000">
      <w:pPr>
        <w:pStyle w:val="NormalWeb"/>
        <w:numPr>
          <w:ilvl w:val="0"/>
          <w:numId w:val="13"/>
        </w:numPr>
        <w:spacing w:before="0" w:beforeAutospacing="0" w:after="0" w:afterAutospacing="0"/>
        <w:rPr>
          <w:rFonts w:ascii="Arial" w:hAnsi="Arial" w:cs="Arial"/>
          <w:color w:val="1B1C1D"/>
        </w:rPr>
      </w:pPr>
      <w:r>
        <w:rPr>
          <w:rStyle w:val="Strong"/>
          <w:rFonts w:ascii="Arial" w:hAnsi="Arial" w:cs="Arial"/>
          <w:color w:val="1B1C1D"/>
        </w:rPr>
        <w:t>Responsive Design:</w:t>
      </w:r>
      <w:r>
        <w:rPr>
          <w:rFonts w:ascii="Arial" w:hAnsi="Arial" w:cs="Arial"/>
          <w:color w:val="1B1C1D"/>
        </w:rPr>
        <w:t xml:space="preserve"> Ensuring the application works seamlessly on various screen sizes and orientations.</w:t>
      </w:r>
    </w:p>
    <w:p w14:paraId="77B430C1" w14:textId="77777777" w:rsidR="00281224" w:rsidRDefault="00000000">
      <w:pPr>
        <w:pStyle w:val="NormalWeb"/>
        <w:numPr>
          <w:ilvl w:val="0"/>
          <w:numId w:val="13"/>
        </w:numPr>
        <w:spacing w:before="0" w:beforeAutospacing="0" w:after="0" w:afterAutospacing="0"/>
        <w:rPr>
          <w:rFonts w:ascii="Arial" w:hAnsi="Arial" w:cs="Arial"/>
          <w:color w:val="1B1C1D"/>
        </w:rPr>
      </w:pPr>
      <w:r>
        <w:rPr>
          <w:rStyle w:val="Strong"/>
          <w:rFonts w:ascii="Arial" w:hAnsi="Arial" w:cs="Arial"/>
          <w:color w:val="1B1C1D"/>
        </w:rPr>
        <w:t>Security &amp; Privacy by Design:</w:t>
      </w:r>
      <w:r>
        <w:rPr>
          <w:rFonts w:ascii="Arial" w:hAnsi="Arial" w:cs="Arial"/>
          <w:color w:val="1B1C1D"/>
        </w:rPr>
        <w:t xml:space="preserve"> Integrating robust security measures and adhering to healthcare data privacy regulations from the outset.</w:t>
      </w:r>
    </w:p>
    <w:p w14:paraId="56BF5FB0" w14:textId="77777777" w:rsidR="00281224" w:rsidRDefault="00000000">
      <w:pPr>
        <w:pStyle w:val="NormalWeb"/>
        <w:numPr>
          <w:ilvl w:val="0"/>
          <w:numId w:val="13"/>
        </w:numPr>
        <w:spacing w:before="0" w:beforeAutospacing="0" w:after="0" w:afterAutospacing="0"/>
        <w:rPr>
          <w:rFonts w:ascii="Arial" w:hAnsi="Arial" w:cs="Arial"/>
          <w:color w:val="1B1C1D"/>
        </w:rPr>
      </w:pPr>
      <w:r>
        <w:rPr>
          <w:rStyle w:val="Strong"/>
          <w:rFonts w:ascii="Arial" w:hAnsi="Arial" w:cs="Arial"/>
          <w:color w:val="1B1C1D"/>
        </w:rPr>
        <w:t>Accessibility:</w:t>
      </w:r>
      <w:r>
        <w:rPr>
          <w:rFonts w:ascii="Arial" w:hAnsi="Arial" w:cs="Arial"/>
          <w:color w:val="1B1C1D"/>
        </w:rPr>
        <w:t xml:space="preserve"> Designing for users with varying abilities, including considerations for screen readers, font sizing, and clear visual hierarchies.</w:t>
      </w:r>
    </w:p>
    <w:p w14:paraId="06C6BB48" w14:textId="77777777" w:rsidR="00281224" w:rsidRDefault="00000000">
      <w:pPr>
        <w:pStyle w:val="Heading2"/>
        <w:spacing w:before="0" w:after="120"/>
        <w:rPr>
          <w:rFonts w:ascii="Arial" w:hAnsi="Arial" w:cs="Arial"/>
          <w:color w:val="1B1C1D"/>
          <w:sz w:val="30"/>
          <w:szCs w:val="30"/>
        </w:rPr>
      </w:pPr>
      <w:r>
        <w:rPr>
          <w:rFonts w:ascii="Arial" w:hAnsi="Arial" w:cs="Arial"/>
          <w:color w:val="1B1C1D"/>
          <w:sz w:val="30"/>
          <w:szCs w:val="30"/>
        </w:rPr>
        <w:t>7. Visual Models</w:t>
      </w:r>
    </w:p>
    <w:p w14:paraId="110B728E" w14:textId="77777777" w:rsidR="00281224" w:rsidRDefault="00000000">
      <w:pPr>
        <w:pStyle w:val="NormalWeb"/>
        <w:spacing w:before="0" w:beforeAutospacing="0" w:after="240" w:afterAutospacing="0"/>
        <w:rPr>
          <w:rFonts w:ascii="Arial" w:hAnsi="Arial" w:cs="Arial"/>
          <w:color w:val="1B1C1D"/>
        </w:rPr>
      </w:pPr>
      <w:r>
        <w:rPr>
          <w:rFonts w:ascii="Arial" w:hAnsi="Arial" w:cs="Arial"/>
          <w:color w:val="1B1C1D"/>
        </w:rPr>
        <w:t>This section provides conceptual descriptions of the essential visual and structural models that would underpin the "</w:t>
      </w:r>
      <w:proofErr w:type="spellStart"/>
      <w:r>
        <w:rPr>
          <w:rFonts w:ascii="Arial" w:hAnsi="Arial" w:cs="Arial"/>
          <w:color w:val="1B1C1D"/>
        </w:rPr>
        <w:t>Medicore</w:t>
      </w:r>
      <w:proofErr w:type="spellEnd"/>
      <w:r>
        <w:rPr>
          <w:rFonts w:ascii="Arial" w:hAnsi="Arial" w:cs="Arial"/>
          <w:color w:val="1B1C1D"/>
        </w:rPr>
        <w:t>" application's design and development. As an AI, I cannot generate actual visual diagrams or interactive UI mockups, but these descriptions serve as blueprints.</w:t>
      </w:r>
    </w:p>
    <w:p w14:paraId="7F366A4E" w14:textId="77777777" w:rsidR="00281224" w:rsidRDefault="00000000">
      <w:pPr>
        <w:pStyle w:val="Heading3"/>
        <w:spacing w:before="0" w:after="120"/>
        <w:rPr>
          <w:rFonts w:ascii="Arial" w:hAnsi="Arial" w:cs="Arial"/>
          <w:color w:val="1B1C1D"/>
          <w:sz w:val="24"/>
          <w:szCs w:val="24"/>
        </w:rPr>
      </w:pPr>
      <w:r>
        <w:rPr>
          <w:rFonts w:ascii="Arial" w:hAnsi="Arial" w:cs="Arial"/>
          <w:color w:val="1B1C1D"/>
          <w:sz w:val="24"/>
          <w:szCs w:val="24"/>
        </w:rPr>
        <w:t xml:space="preserve">7.1. Flow Chart Diagram </w:t>
      </w:r>
    </w:p>
    <w:p w14:paraId="65991F6E" w14:textId="77777777" w:rsidR="00281224" w:rsidRDefault="00281224"/>
    <w:p w14:paraId="3E57AAC8" w14:textId="673BE40A" w:rsidR="00281224" w:rsidRPr="005C229F" w:rsidRDefault="00000000">
      <w:pPr>
        <w:pStyle w:val="NormalWeb"/>
        <w:spacing w:before="0" w:beforeAutospacing="0" w:after="240" w:afterAutospacing="0"/>
        <w:rPr>
          <w:rFonts w:ascii="Arial" w:hAnsi="Arial" w:cs="Arial"/>
          <w:b/>
          <w:bCs/>
          <w:color w:val="1B1C1D"/>
          <w:sz w:val="30"/>
          <w:szCs w:val="30"/>
        </w:rPr>
      </w:pPr>
      <w:r>
        <w:rPr>
          <w:rStyle w:val="Strong"/>
          <w:rFonts w:ascii="Arial" w:hAnsi="Arial" w:cs="Arial"/>
          <w:b w:val="0"/>
          <w:bCs w:val="0"/>
          <w:noProof/>
          <w:color w:val="1B1C1D"/>
        </w:rPr>
        <w:lastRenderedPageBreak/>
        <w:drawing>
          <wp:anchor distT="0" distB="0" distL="114300" distR="114300" simplePos="0" relativeHeight="251669504" behindDoc="0" locked="0" layoutInCell="1" allowOverlap="1" wp14:anchorId="19084E59" wp14:editId="3A93A7ED">
            <wp:simplePos x="0" y="0"/>
            <wp:positionH relativeFrom="margin">
              <wp:posOffset>-457200</wp:posOffset>
            </wp:positionH>
            <wp:positionV relativeFrom="margin">
              <wp:posOffset>148459</wp:posOffset>
            </wp:positionV>
            <wp:extent cx="6350000" cy="7797800"/>
            <wp:effectExtent l="0" t="0" r="0" b="0"/>
            <wp:wrapSquare wrapText="bothSides"/>
            <wp:docPr id="12" name="Picture 1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 name="Picture 12"/>
                    <pic:cNvPicPr>
                      <a:picLocks noChangeAspect="1" noChangeArrowheads="1"/>
                    </pic:cNvPicPr>
                  </pic:nvPicPr>
                  <pic:blipFill>
                    <a:blip r:embed="rId10">
                      <a:extLst>
                        <a:ext uri="{28A0092B-C50C-407E-A947-70E740481C1C}">
                          <a14:useLocalDpi xmlns:a14="http://schemas.microsoft.com/office/drawing/2010/main" val="0"/>
                        </a:ext>
                      </a:extLst>
                    </a:blip>
                    <a:srcRect/>
                    <a:stretch>
                      <a:fillRect/>
                    </a:stretch>
                  </pic:blipFill>
                  <pic:spPr>
                    <a:xfrm>
                      <a:off x="0" y="0"/>
                      <a:ext cx="6350000" cy="7797800"/>
                    </a:xfrm>
                    <a:prstGeom prst="rect">
                      <a:avLst/>
                    </a:prstGeom>
                    <a:noFill/>
                    <a:ln>
                      <a:noFill/>
                    </a:ln>
                  </pic:spPr>
                </pic:pic>
              </a:graphicData>
            </a:graphic>
            <wp14:sizeRelH relativeFrom="margin">
              <wp14:pctWidth>0</wp14:pctWidth>
            </wp14:sizeRelH>
            <wp14:sizeRelV relativeFrom="margin">
              <wp14:pctHeight>0</wp14:pctHeight>
            </wp14:sizeRelV>
          </wp:anchor>
        </w:drawing>
      </w:r>
      <w:r w:rsidR="005C229F">
        <w:rPr>
          <w:rFonts w:ascii="Arial" w:hAnsi="Arial" w:cs="Arial"/>
          <w:color w:val="1B1C1D"/>
        </w:rPr>
        <w:t xml:space="preserve"> </w:t>
      </w:r>
      <w:r w:rsidR="005C229F">
        <w:rPr>
          <w:rFonts w:ascii="Arial" w:hAnsi="Arial" w:cs="Arial"/>
          <w:color w:val="1B1C1D"/>
        </w:rPr>
        <w:tab/>
      </w:r>
      <w:r w:rsidR="005C229F">
        <w:rPr>
          <w:rFonts w:ascii="Arial" w:hAnsi="Arial" w:cs="Arial"/>
          <w:color w:val="1B1C1D"/>
        </w:rPr>
        <w:tab/>
        <w:t xml:space="preserve">       </w:t>
      </w:r>
      <w:r w:rsidR="005C229F" w:rsidRPr="005C229F">
        <w:rPr>
          <w:rFonts w:ascii="Arial" w:hAnsi="Arial" w:cs="Arial"/>
          <w:b/>
          <w:bCs/>
          <w:color w:val="1B1C1D"/>
          <w:sz w:val="30"/>
          <w:szCs w:val="30"/>
        </w:rPr>
        <w:t>Fig: Flow chart Diagram</w:t>
      </w:r>
    </w:p>
    <w:p w14:paraId="443FA31B" w14:textId="677CCC5A" w:rsidR="00281224" w:rsidRPr="00705E97" w:rsidRDefault="00C42E43" w:rsidP="00705E97">
      <w:pPr>
        <w:pStyle w:val="Heading3"/>
        <w:spacing w:before="0"/>
        <w:rPr>
          <w:rFonts w:ascii="Arial" w:hAnsi="Arial" w:cs="Arial"/>
          <w:color w:val="1B1C1D"/>
          <w:sz w:val="28"/>
          <w:szCs w:val="28"/>
        </w:rPr>
      </w:pPr>
      <w:r w:rsidRPr="00705E97">
        <w:rPr>
          <w:noProof/>
          <w:sz w:val="28"/>
          <w:szCs w:val="28"/>
        </w:rPr>
        <w:lastRenderedPageBreak/>
        <w:drawing>
          <wp:anchor distT="0" distB="0" distL="114300" distR="114300" simplePos="0" relativeHeight="251670528" behindDoc="1" locked="0" layoutInCell="1" allowOverlap="1" wp14:anchorId="4E42E0A7" wp14:editId="7B5725C9">
            <wp:simplePos x="0" y="0"/>
            <wp:positionH relativeFrom="margin">
              <wp:posOffset>-342900</wp:posOffset>
            </wp:positionH>
            <wp:positionV relativeFrom="margin">
              <wp:posOffset>419100</wp:posOffset>
            </wp:positionV>
            <wp:extent cx="6184900" cy="8431530"/>
            <wp:effectExtent l="0" t="0" r="6350" b="7620"/>
            <wp:wrapTight wrapText="bothSides">
              <wp:wrapPolygon edited="0">
                <wp:start x="0" y="0"/>
                <wp:lineTo x="0" y="21571"/>
                <wp:lineTo x="21556" y="21571"/>
                <wp:lineTo x="21556" y="0"/>
                <wp:lineTo x="0" y="0"/>
              </wp:wrapPolygon>
            </wp:wrapTight>
            <wp:docPr id="11" name="Picture 1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 name="Picture 11"/>
                    <pic:cNvPicPr>
                      <a:picLocks noChangeAspect="1" noChangeArrowheads="1"/>
                    </pic:cNvPicPr>
                  </pic:nvPicPr>
                  <pic:blipFill>
                    <a:blip r:embed="rId11">
                      <a:extLst>
                        <a:ext uri="{28A0092B-C50C-407E-A947-70E740481C1C}">
                          <a14:useLocalDpi xmlns:a14="http://schemas.microsoft.com/office/drawing/2010/main" val="0"/>
                        </a:ext>
                      </a:extLst>
                    </a:blip>
                    <a:srcRect/>
                    <a:stretch>
                      <a:fillRect/>
                    </a:stretch>
                  </pic:blipFill>
                  <pic:spPr>
                    <a:xfrm>
                      <a:off x="0" y="0"/>
                      <a:ext cx="6184900" cy="8431530"/>
                    </a:xfrm>
                    <a:prstGeom prst="rect">
                      <a:avLst/>
                    </a:prstGeom>
                    <a:noFill/>
                    <a:ln>
                      <a:noFill/>
                    </a:ln>
                  </pic:spPr>
                </pic:pic>
              </a:graphicData>
            </a:graphic>
            <wp14:sizeRelH relativeFrom="margin">
              <wp14:pctWidth>0</wp14:pctWidth>
            </wp14:sizeRelH>
            <wp14:sizeRelV relativeFrom="margin">
              <wp14:pctHeight>0</wp14:pctHeight>
            </wp14:sizeRelV>
          </wp:anchor>
        </w:drawing>
      </w:r>
      <w:r w:rsidR="00000000" w:rsidRPr="00705E97">
        <w:rPr>
          <w:rFonts w:ascii="Arial" w:hAnsi="Arial" w:cs="Arial"/>
          <w:color w:val="1B1C1D"/>
          <w:sz w:val="28"/>
          <w:szCs w:val="28"/>
        </w:rPr>
        <w:t>7.2. Entity Relationship (ER) Diagram</w:t>
      </w:r>
    </w:p>
    <w:p w14:paraId="58612497" w14:textId="38B165EE" w:rsidR="00281224" w:rsidRDefault="00000000">
      <w:pPr>
        <w:pStyle w:val="NormalWeb"/>
        <w:numPr>
          <w:ilvl w:val="1"/>
          <w:numId w:val="14"/>
        </w:numPr>
        <w:spacing w:before="0" w:beforeAutospacing="0" w:after="0" w:afterAutospacing="0"/>
        <w:rPr>
          <w:rFonts w:ascii="Arial" w:hAnsi="Arial" w:cs="Arial"/>
          <w:color w:val="1B1C1D"/>
        </w:rPr>
      </w:pPr>
      <w:r>
        <w:rPr>
          <w:rFonts w:ascii="Arial" w:hAnsi="Arial" w:cs="Arial"/>
          <w:color w:val="1B1C1D"/>
        </w:rPr>
        <w:t>.</w:t>
      </w:r>
    </w:p>
    <w:p w14:paraId="21C59045" w14:textId="77777777" w:rsidR="00281224" w:rsidRPr="00C42E43" w:rsidRDefault="00000000">
      <w:pPr>
        <w:pStyle w:val="Heading3"/>
        <w:spacing w:before="0" w:after="120"/>
        <w:rPr>
          <w:rFonts w:ascii="Arial" w:hAnsi="Arial" w:cs="Arial"/>
          <w:color w:val="1B1C1D"/>
          <w:sz w:val="24"/>
          <w:szCs w:val="24"/>
        </w:rPr>
      </w:pPr>
      <w:r w:rsidRPr="00C42E43">
        <w:rPr>
          <w:rFonts w:ascii="Arial" w:hAnsi="Arial" w:cs="Arial"/>
          <w:color w:val="1B1C1D"/>
          <w:sz w:val="24"/>
          <w:szCs w:val="24"/>
        </w:rPr>
        <w:lastRenderedPageBreak/>
        <w:t>7.3. Timeline (Gantt Chart)</w:t>
      </w:r>
    </w:p>
    <w:tbl>
      <w:tblPr>
        <w:tblW w:w="3785" w:type="dxa"/>
        <w:tblCellSpacing w:w="15" w:type="dxa"/>
        <w:tblCellMar>
          <w:left w:w="0" w:type="dxa"/>
          <w:right w:w="0" w:type="dxa"/>
        </w:tblCellMar>
        <w:tblLook w:val="04A0" w:firstRow="1" w:lastRow="0" w:firstColumn="1" w:lastColumn="0" w:noHBand="0" w:noVBand="1"/>
      </w:tblPr>
      <w:tblGrid>
        <w:gridCol w:w="1721"/>
        <w:gridCol w:w="1787"/>
        <w:gridCol w:w="1262"/>
        <w:gridCol w:w="1809"/>
        <w:gridCol w:w="1711"/>
      </w:tblGrid>
      <w:tr w:rsidR="00C42E43" w:rsidRPr="00C42E43" w14:paraId="0F3C5AE0" w14:textId="77777777" w:rsidTr="00C42E43">
        <w:trPr>
          <w:trHeight w:val="715"/>
          <w:tblCellSpacing w:w="15" w:type="dxa"/>
        </w:trPr>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tcPr>
          <w:p w14:paraId="333C719F" w14:textId="77777777" w:rsidR="00281224" w:rsidRPr="00C42E43" w:rsidRDefault="00000000">
            <w:pPr>
              <w:rPr>
                <w:rFonts w:ascii="Arial" w:hAnsi="Arial" w:cs="Arial"/>
                <w:color w:val="1B1C1D"/>
                <w:sz w:val="24"/>
                <w:szCs w:val="24"/>
              </w:rPr>
            </w:pPr>
            <w:r w:rsidRPr="00C42E43">
              <w:rPr>
                <w:rStyle w:val="Strong"/>
                <w:rFonts w:ascii="Arial" w:hAnsi="Arial" w:cs="Arial"/>
                <w:color w:val="1B1C1D"/>
                <w:sz w:val="24"/>
                <w:szCs w:val="24"/>
              </w:rPr>
              <w:t>Phase</w:t>
            </w:r>
          </w:p>
        </w:tc>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tcPr>
          <w:p w14:paraId="30DFB056" w14:textId="77777777" w:rsidR="00281224" w:rsidRPr="00C42E43" w:rsidRDefault="00000000">
            <w:pPr>
              <w:rPr>
                <w:rFonts w:ascii="Arial" w:hAnsi="Arial" w:cs="Arial"/>
                <w:color w:val="1B1C1D"/>
                <w:sz w:val="24"/>
                <w:szCs w:val="24"/>
              </w:rPr>
            </w:pPr>
            <w:r w:rsidRPr="00C42E43">
              <w:rPr>
                <w:rStyle w:val="Strong"/>
                <w:rFonts w:ascii="Arial" w:hAnsi="Arial" w:cs="Arial"/>
                <w:color w:val="1B1C1D"/>
                <w:sz w:val="24"/>
                <w:szCs w:val="24"/>
              </w:rPr>
              <w:t>Task Name</w:t>
            </w:r>
          </w:p>
        </w:tc>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tcPr>
          <w:p w14:paraId="107CA957" w14:textId="77777777" w:rsidR="00281224" w:rsidRPr="00C42E43" w:rsidRDefault="00000000">
            <w:pPr>
              <w:rPr>
                <w:rFonts w:ascii="Arial" w:hAnsi="Arial" w:cs="Arial"/>
                <w:color w:val="1B1C1D"/>
                <w:sz w:val="24"/>
                <w:szCs w:val="24"/>
              </w:rPr>
            </w:pPr>
            <w:r w:rsidRPr="00C42E43">
              <w:rPr>
                <w:rStyle w:val="Strong"/>
                <w:rFonts w:ascii="Arial" w:hAnsi="Arial" w:cs="Arial"/>
                <w:color w:val="1B1C1D"/>
                <w:sz w:val="24"/>
                <w:szCs w:val="24"/>
              </w:rPr>
              <w:t>Duration (Weeks)</w:t>
            </w:r>
          </w:p>
        </w:tc>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tcPr>
          <w:p w14:paraId="197916C5" w14:textId="77777777" w:rsidR="00281224" w:rsidRPr="00C42E43" w:rsidRDefault="00000000">
            <w:pPr>
              <w:rPr>
                <w:rFonts w:ascii="Arial" w:hAnsi="Arial" w:cs="Arial"/>
                <w:color w:val="1B1C1D"/>
                <w:sz w:val="24"/>
                <w:szCs w:val="24"/>
              </w:rPr>
            </w:pPr>
            <w:r w:rsidRPr="00C42E43">
              <w:rPr>
                <w:rStyle w:val="Strong"/>
                <w:rFonts w:ascii="Arial" w:hAnsi="Arial" w:cs="Arial"/>
                <w:color w:val="1B1C1D"/>
                <w:sz w:val="24"/>
                <w:szCs w:val="24"/>
              </w:rPr>
              <w:t>Dependencies</w:t>
            </w:r>
          </w:p>
        </w:tc>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tcPr>
          <w:p w14:paraId="556B44D4" w14:textId="77777777" w:rsidR="00281224" w:rsidRPr="00C42E43" w:rsidRDefault="00000000">
            <w:pPr>
              <w:rPr>
                <w:rFonts w:ascii="Arial" w:hAnsi="Arial" w:cs="Arial"/>
                <w:color w:val="1B1C1D"/>
                <w:sz w:val="24"/>
                <w:szCs w:val="24"/>
              </w:rPr>
            </w:pPr>
            <w:r w:rsidRPr="00C42E43">
              <w:rPr>
                <w:rStyle w:val="Strong"/>
                <w:rFonts w:ascii="Arial" w:hAnsi="Arial" w:cs="Arial"/>
                <w:color w:val="1B1C1D"/>
                <w:sz w:val="24"/>
                <w:szCs w:val="24"/>
              </w:rPr>
              <w:t>Milestones</w:t>
            </w:r>
          </w:p>
        </w:tc>
      </w:tr>
      <w:tr w:rsidR="00C42E43" w:rsidRPr="00C42E43" w14:paraId="2D7C603C" w14:textId="77777777" w:rsidTr="00C42E43">
        <w:trPr>
          <w:trHeight w:val="688"/>
          <w:tblCellSpacing w:w="15" w:type="dxa"/>
        </w:trPr>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tcPr>
          <w:p w14:paraId="1976FF65" w14:textId="77777777" w:rsidR="00281224" w:rsidRPr="00C42E43" w:rsidRDefault="00000000">
            <w:pPr>
              <w:pStyle w:val="NormalWeb"/>
              <w:spacing w:before="0" w:beforeAutospacing="0" w:after="0" w:afterAutospacing="0"/>
              <w:rPr>
                <w:rFonts w:ascii="Arial" w:hAnsi="Arial" w:cs="Arial"/>
                <w:color w:val="1B1C1D"/>
              </w:rPr>
            </w:pPr>
            <w:r w:rsidRPr="00C42E43">
              <w:rPr>
                <w:rStyle w:val="Strong"/>
                <w:rFonts w:ascii="Arial" w:hAnsi="Arial" w:cs="Arial"/>
                <w:color w:val="1B1C1D"/>
              </w:rPr>
              <w:t>Phase 1: Discovery &amp; Planning</w:t>
            </w:r>
          </w:p>
        </w:tc>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tcPr>
          <w:p w14:paraId="05308C21" w14:textId="77777777" w:rsidR="00281224" w:rsidRPr="00C42E43" w:rsidRDefault="00281224">
            <w:pPr>
              <w:pStyle w:val="NormalWeb"/>
              <w:spacing w:before="0" w:beforeAutospacing="0" w:after="0" w:afterAutospacing="0"/>
              <w:rPr>
                <w:rFonts w:ascii="Arial" w:hAnsi="Arial" w:cs="Arial"/>
                <w:color w:val="1B1C1D"/>
              </w:rPr>
            </w:pPr>
          </w:p>
        </w:tc>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tcPr>
          <w:p w14:paraId="327C7793" w14:textId="77777777" w:rsidR="00281224" w:rsidRPr="00C42E43" w:rsidRDefault="00281224">
            <w:pPr>
              <w:pStyle w:val="NormalWeb"/>
              <w:spacing w:before="0" w:beforeAutospacing="0" w:after="0" w:afterAutospacing="0"/>
              <w:rPr>
                <w:rFonts w:ascii="Arial" w:hAnsi="Arial" w:cs="Arial"/>
                <w:color w:val="1B1C1D"/>
              </w:rPr>
            </w:pPr>
          </w:p>
        </w:tc>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tcPr>
          <w:p w14:paraId="6C0414F9" w14:textId="77777777" w:rsidR="00281224" w:rsidRPr="00C42E43" w:rsidRDefault="00281224">
            <w:pPr>
              <w:pStyle w:val="NormalWeb"/>
              <w:spacing w:before="0" w:beforeAutospacing="0" w:after="0" w:afterAutospacing="0"/>
              <w:rPr>
                <w:rFonts w:ascii="Arial" w:hAnsi="Arial" w:cs="Arial"/>
                <w:color w:val="1B1C1D"/>
              </w:rPr>
            </w:pPr>
          </w:p>
        </w:tc>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tcPr>
          <w:p w14:paraId="73A574BD" w14:textId="77777777" w:rsidR="00281224" w:rsidRPr="00C42E43" w:rsidRDefault="00281224">
            <w:pPr>
              <w:pStyle w:val="NormalWeb"/>
              <w:spacing w:before="0" w:beforeAutospacing="0" w:after="0" w:afterAutospacing="0"/>
              <w:rPr>
                <w:rFonts w:ascii="Arial" w:hAnsi="Arial" w:cs="Arial"/>
                <w:color w:val="1B1C1D"/>
              </w:rPr>
            </w:pPr>
          </w:p>
        </w:tc>
      </w:tr>
      <w:tr w:rsidR="00C42E43" w:rsidRPr="00C42E43" w14:paraId="304AC817" w14:textId="77777777" w:rsidTr="00C42E43">
        <w:trPr>
          <w:trHeight w:val="688"/>
          <w:tblCellSpacing w:w="15" w:type="dxa"/>
        </w:trPr>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tcPr>
          <w:p w14:paraId="1784B517" w14:textId="77777777" w:rsidR="00281224" w:rsidRPr="00C42E43" w:rsidRDefault="00281224">
            <w:pPr>
              <w:pStyle w:val="NormalWeb"/>
              <w:spacing w:before="0" w:beforeAutospacing="0" w:after="0" w:afterAutospacing="0"/>
              <w:rPr>
                <w:rFonts w:ascii="Arial" w:hAnsi="Arial" w:cs="Arial"/>
                <w:color w:val="1B1C1D"/>
              </w:rPr>
            </w:pPr>
          </w:p>
        </w:tc>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tcPr>
          <w:p w14:paraId="5923FE48" w14:textId="77777777" w:rsidR="00281224" w:rsidRPr="00C42E43" w:rsidRDefault="00000000">
            <w:pPr>
              <w:pStyle w:val="NormalWeb"/>
              <w:spacing w:before="0" w:beforeAutospacing="0" w:after="0" w:afterAutospacing="0"/>
              <w:rPr>
                <w:rFonts w:ascii="Arial" w:hAnsi="Arial" w:cs="Arial"/>
                <w:color w:val="1B1C1D"/>
              </w:rPr>
            </w:pPr>
            <w:r w:rsidRPr="00C42E43">
              <w:rPr>
                <w:rFonts w:ascii="Arial" w:hAnsi="Arial" w:cs="Arial"/>
                <w:color w:val="1B1C1D"/>
              </w:rPr>
              <w:t>1.1 Requirements Gathering</w:t>
            </w:r>
          </w:p>
        </w:tc>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tcPr>
          <w:p w14:paraId="54DF0292" w14:textId="77777777" w:rsidR="00281224" w:rsidRPr="00C42E43" w:rsidRDefault="00000000">
            <w:pPr>
              <w:pStyle w:val="NormalWeb"/>
              <w:spacing w:before="0" w:beforeAutospacing="0" w:after="0" w:afterAutospacing="0"/>
              <w:rPr>
                <w:rFonts w:ascii="Arial" w:hAnsi="Arial" w:cs="Arial"/>
                <w:color w:val="1B1C1D"/>
              </w:rPr>
            </w:pPr>
            <w:r w:rsidRPr="00C42E43">
              <w:rPr>
                <w:rFonts w:ascii="Arial" w:hAnsi="Arial" w:cs="Arial"/>
                <w:color w:val="1B1C1D"/>
              </w:rPr>
              <w:t>2</w:t>
            </w:r>
          </w:p>
        </w:tc>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tcPr>
          <w:p w14:paraId="0A7282E5" w14:textId="77777777" w:rsidR="00281224" w:rsidRPr="00C42E43" w:rsidRDefault="00000000">
            <w:pPr>
              <w:pStyle w:val="NormalWeb"/>
              <w:spacing w:before="0" w:beforeAutospacing="0" w:after="0" w:afterAutospacing="0"/>
              <w:rPr>
                <w:rFonts w:ascii="Arial" w:hAnsi="Arial" w:cs="Arial"/>
                <w:color w:val="1B1C1D"/>
              </w:rPr>
            </w:pPr>
            <w:r w:rsidRPr="00C42E43">
              <w:rPr>
                <w:rFonts w:ascii="Arial" w:hAnsi="Arial" w:cs="Arial"/>
                <w:color w:val="1B1C1D"/>
              </w:rPr>
              <w:t>-</w:t>
            </w:r>
          </w:p>
        </w:tc>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tcPr>
          <w:p w14:paraId="66143539" w14:textId="77777777" w:rsidR="00281224" w:rsidRPr="00C42E43" w:rsidRDefault="00000000">
            <w:pPr>
              <w:pStyle w:val="NormalWeb"/>
              <w:spacing w:before="0" w:beforeAutospacing="0" w:after="0" w:afterAutospacing="0"/>
              <w:rPr>
                <w:rFonts w:ascii="Arial" w:hAnsi="Arial" w:cs="Arial"/>
                <w:color w:val="1B1C1D"/>
              </w:rPr>
            </w:pPr>
            <w:r w:rsidRPr="00C42E43">
              <w:rPr>
                <w:rFonts w:ascii="Arial" w:hAnsi="Arial" w:cs="Arial"/>
                <w:color w:val="1B1C1D"/>
              </w:rPr>
              <w:t>Requirements Sign-off</w:t>
            </w:r>
          </w:p>
        </w:tc>
      </w:tr>
      <w:tr w:rsidR="00C42E43" w:rsidRPr="00C42E43" w14:paraId="3FB8FA1F" w14:textId="77777777" w:rsidTr="00C42E43">
        <w:trPr>
          <w:trHeight w:val="688"/>
          <w:tblCellSpacing w:w="15" w:type="dxa"/>
        </w:trPr>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tcPr>
          <w:p w14:paraId="3FEAE1EA" w14:textId="77777777" w:rsidR="00281224" w:rsidRPr="00C42E43" w:rsidRDefault="00281224">
            <w:pPr>
              <w:pStyle w:val="NormalWeb"/>
              <w:spacing w:before="0" w:beforeAutospacing="0" w:after="0" w:afterAutospacing="0"/>
              <w:rPr>
                <w:rFonts w:ascii="Arial" w:hAnsi="Arial" w:cs="Arial"/>
                <w:color w:val="1B1C1D"/>
              </w:rPr>
            </w:pPr>
          </w:p>
        </w:tc>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tcPr>
          <w:p w14:paraId="30E99365" w14:textId="77777777" w:rsidR="00281224" w:rsidRPr="00C42E43" w:rsidRDefault="00000000">
            <w:pPr>
              <w:pStyle w:val="NormalWeb"/>
              <w:spacing w:before="0" w:beforeAutospacing="0" w:after="0" w:afterAutospacing="0"/>
              <w:rPr>
                <w:rFonts w:ascii="Arial" w:hAnsi="Arial" w:cs="Arial"/>
                <w:color w:val="1B1C1D"/>
              </w:rPr>
            </w:pPr>
            <w:r w:rsidRPr="00C42E43">
              <w:rPr>
                <w:rFonts w:ascii="Arial" w:hAnsi="Arial" w:cs="Arial"/>
                <w:color w:val="1B1C1D"/>
              </w:rPr>
              <w:t>1.2 Technical Architecture Design</w:t>
            </w:r>
          </w:p>
        </w:tc>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tcPr>
          <w:p w14:paraId="0BC844D0" w14:textId="77777777" w:rsidR="00281224" w:rsidRPr="00C42E43" w:rsidRDefault="00000000">
            <w:pPr>
              <w:pStyle w:val="NormalWeb"/>
              <w:spacing w:before="0" w:beforeAutospacing="0" w:after="0" w:afterAutospacing="0"/>
              <w:rPr>
                <w:rFonts w:ascii="Arial" w:hAnsi="Arial" w:cs="Arial"/>
                <w:color w:val="1B1C1D"/>
              </w:rPr>
            </w:pPr>
            <w:r w:rsidRPr="00C42E43">
              <w:rPr>
                <w:rFonts w:ascii="Arial" w:hAnsi="Arial" w:cs="Arial"/>
                <w:color w:val="1B1C1D"/>
              </w:rPr>
              <w:t>3</w:t>
            </w:r>
          </w:p>
        </w:tc>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tcPr>
          <w:p w14:paraId="1D049F1B" w14:textId="77777777" w:rsidR="00281224" w:rsidRPr="00C42E43" w:rsidRDefault="00000000">
            <w:pPr>
              <w:pStyle w:val="NormalWeb"/>
              <w:spacing w:before="0" w:beforeAutospacing="0" w:after="0" w:afterAutospacing="0"/>
              <w:rPr>
                <w:rFonts w:ascii="Arial" w:hAnsi="Arial" w:cs="Arial"/>
                <w:color w:val="1B1C1D"/>
              </w:rPr>
            </w:pPr>
            <w:r w:rsidRPr="00C42E43">
              <w:rPr>
                <w:rFonts w:ascii="Arial" w:hAnsi="Arial" w:cs="Arial"/>
                <w:color w:val="1B1C1D"/>
              </w:rPr>
              <w:t>1.1</w:t>
            </w:r>
          </w:p>
        </w:tc>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tcPr>
          <w:p w14:paraId="5558837B" w14:textId="77777777" w:rsidR="00281224" w:rsidRPr="00C42E43" w:rsidRDefault="00000000">
            <w:pPr>
              <w:pStyle w:val="NormalWeb"/>
              <w:spacing w:before="0" w:beforeAutospacing="0" w:after="0" w:afterAutospacing="0"/>
              <w:rPr>
                <w:rFonts w:ascii="Arial" w:hAnsi="Arial" w:cs="Arial"/>
                <w:color w:val="1B1C1D"/>
              </w:rPr>
            </w:pPr>
            <w:r w:rsidRPr="00C42E43">
              <w:rPr>
                <w:rFonts w:ascii="Arial" w:hAnsi="Arial" w:cs="Arial"/>
                <w:color w:val="1B1C1D"/>
              </w:rPr>
              <w:t>Architecture Approved</w:t>
            </w:r>
          </w:p>
        </w:tc>
      </w:tr>
      <w:tr w:rsidR="00C42E43" w:rsidRPr="00C42E43" w14:paraId="30E2333D" w14:textId="77777777" w:rsidTr="00C42E43">
        <w:trPr>
          <w:trHeight w:val="909"/>
          <w:tblCellSpacing w:w="15" w:type="dxa"/>
        </w:trPr>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tcPr>
          <w:p w14:paraId="36605B71" w14:textId="77777777" w:rsidR="00281224" w:rsidRPr="00C42E43" w:rsidRDefault="00000000">
            <w:pPr>
              <w:pStyle w:val="NormalWeb"/>
              <w:spacing w:before="0" w:beforeAutospacing="0" w:after="0" w:afterAutospacing="0"/>
              <w:rPr>
                <w:rFonts w:ascii="Arial" w:hAnsi="Arial" w:cs="Arial"/>
                <w:color w:val="1B1C1D"/>
              </w:rPr>
            </w:pPr>
            <w:r w:rsidRPr="00C42E43">
              <w:rPr>
                <w:rStyle w:val="Strong"/>
                <w:rFonts w:ascii="Arial" w:hAnsi="Arial" w:cs="Arial"/>
                <w:color w:val="1B1C1D"/>
              </w:rPr>
              <w:t>Phase 2: UI/UX Design &amp; Prototyping</w:t>
            </w:r>
          </w:p>
        </w:tc>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tcPr>
          <w:p w14:paraId="29A0D246" w14:textId="77777777" w:rsidR="00281224" w:rsidRPr="00C42E43" w:rsidRDefault="00281224">
            <w:pPr>
              <w:pStyle w:val="NormalWeb"/>
              <w:spacing w:before="0" w:beforeAutospacing="0" w:after="0" w:afterAutospacing="0"/>
              <w:rPr>
                <w:rFonts w:ascii="Arial" w:hAnsi="Arial" w:cs="Arial"/>
                <w:color w:val="1B1C1D"/>
              </w:rPr>
            </w:pPr>
          </w:p>
        </w:tc>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tcPr>
          <w:p w14:paraId="19AF8134" w14:textId="77777777" w:rsidR="00281224" w:rsidRPr="00C42E43" w:rsidRDefault="00281224">
            <w:pPr>
              <w:pStyle w:val="NormalWeb"/>
              <w:spacing w:before="0" w:beforeAutospacing="0" w:after="0" w:afterAutospacing="0"/>
              <w:rPr>
                <w:rFonts w:ascii="Arial" w:hAnsi="Arial" w:cs="Arial"/>
                <w:color w:val="1B1C1D"/>
              </w:rPr>
            </w:pPr>
          </w:p>
        </w:tc>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tcPr>
          <w:p w14:paraId="7CFC5D16" w14:textId="77777777" w:rsidR="00281224" w:rsidRPr="00C42E43" w:rsidRDefault="00281224">
            <w:pPr>
              <w:pStyle w:val="NormalWeb"/>
              <w:spacing w:before="0" w:beforeAutospacing="0" w:after="0" w:afterAutospacing="0"/>
              <w:rPr>
                <w:rFonts w:ascii="Arial" w:hAnsi="Arial" w:cs="Arial"/>
                <w:color w:val="1B1C1D"/>
              </w:rPr>
            </w:pPr>
          </w:p>
        </w:tc>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tcPr>
          <w:p w14:paraId="788C13D8" w14:textId="77777777" w:rsidR="00281224" w:rsidRPr="00C42E43" w:rsidRDefault="00281224">
            <w:pPr>
              <w:pStyle w:val="NormalWeb"/>
              <w:spacing w:before="0" w:beforeAutospacing="0" w:after="0" w:afterAutospacing="0"/>
              <w:rPr>
                <w:rFonts w:ascii="Arial" w:hAnsi="Arial" w:cs="Arial"/>
                <w:color w:val="1B1C1D"/>
              </w:rPr>
            </w:pPr>
          </w:p>
        </w:tc>
      </w:tr>
      <w:tr w:rsidR="00C42E43" w:rsidRPr="00C42E43" w14:paraId="0F5932F5" w14:textId="77777777" w:rsidTr="00C42E43">
        <w:trPr>
          <w:trHeight w:val="688"/>
          <w:tblCellSpacing w:w="15" w:type="dxa"/>
        </w:trPr>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tcPr>
          <w:p w14:paraId="70D4890B" w14:textId="77777777" w:rsidR="00281224" w:rsidRPr="00C42E43" w:rsidRDefault="00281224">
            <w:pPr>
              <w:pStyle w:val="NormalWeb"/>
              <w:spacing w:before="0" w:beforeAutospacing="0" w:after="0" w:afterAutospacing="0"/>
              <w:rPr>
                <w:rFonts w:ascii="Arial" w:hAnsi="Arial" w:cs="Arial"/>
                <w:color w:val="1B1C1D"/>
              </w:rPr>
            </w:pPr>
          </w:p>
        </w:tc>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tcPr>
          <w:p w14:paraId="249A5BB1" w14:textId="77777777" w:rsidR="00281224" w:rsidRPr="00C42E43" w:rsidRDefault="00000000">
            <w:pPr>
              <w:pStyle w:val="NormalWeb"/>
              <w:spacing w:before="0" w:beforeAutospacing="0" w:after="0" w:afterAutospacing="0"/>
              <w:rPr>
                <w:rFonts w:ascii="Arial" w:hAnsi="Arial" w:cs="Arial"/>
                <w:color w:val="1B1C1D"/>
              </w:rPr>
            </w:pPr>
            <w:r w:rsidRPr="00C42E43">
              <w:rPr>
                <w:rFonts w:ascii="Arial" w:hAnsi="Arial" w:cs="Arial"/>
                <w:color w:val="1B1C1D"/>
              </w:rPr>
              <w:t>2.1 Wireframing &amp; User Flows</w:t>
            </w:r>
          </w:p>
        </w:tc>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tcPr>
          <w:p w14:paraId="50BC4FF8" w14:textId="77777777" w:rsidR="00281224" w:rsidRPr="00C42E43" w:rsidRDefault="00000000">
            <w:pPr>
              <w:pStyle w:val="NormalWeb"/>
              <w:spacing w:before="0" w:beforeAutospacing="0" w:after="0" w:afterAutospacing="0"/>
              <w:rPr>
                <w:rFonts w:ascii="Arial" w:hAnsi="Arial" w:cs="Arial"/>
                <w:color w:val="1B1C1D"/>
              </w:rPr>
            </w:pPr>
            <w:r w:rsidRPr="00C42E43">
              <w:rPr>
                <w:rFonts w:ascii="Arial" w:hAnsi="Arial" w:cs="Arial"/>
                <w:color w:val="1B1C1D"/>
              </w:rPr>
              <w:t>2</w:t>
            </w:r>
          </w:p>
        </w:tc>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tcPr>
          <w:p w14:paraId="6354BF8C" w14:textId="77777777" w:rsidR="00281224" w:rsidRPr="00C42E43" w:rsidRDefault="00000000">
            <w:pPr>
              <w:pStyle w:val="NormalWeb"/>
              <w:spacing w:before="0" w:beforeAutospacing="0" w:after="0" w:afterAutospacing="0"/>
              <w:rPr>
                <w:rFonts w:ascii="Arial" w:hAnsi="Arial" w:cs="Arial"/>
                <w:color w:val="1B1C1D"/>
              </w:rPr>
            </w:pPr>
            <w:r w:rsidRPr="00C42E43">
              <w:rPr>
                <w:rFonts w:ascii="Arial" w:hAnsi="Arial" w:cs="Arial"/>
                <w:color w:val="1B1C1D"/>
              </w:rPr>
              <w:t>1.2</w:t>
            </w:r>
          </w:p>
        </w:tc>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tcPr>
          <w:p w14:paraId="454551A0" w14:textId="77777777" w:rsidR="00281224" w:rsidRPr="00C42E43" w:rsidRDefault="00000000">
            <w:pPr>
              <w:pStyle w:val="NormalWeb"/>
              <w:spacing w:before="0" w:beforeAutospacing="0" w:after="0" w:afterAutospacing="0"/>
              <w:rPr>
                <w:rFonts w:ascii="Arial" w:hAnsi="Arial" w:cs="Arial"/>
                <w:color w:val="1B1C1D"/>
              </w:rPr>
            </w:pPr>
            <w:r w:rsidRPr="00C42E43">
              <w:rPr>
                <w:rFonts w:ascii="Arial" w:hAnsi="Arial" w:cs="Arial"/>
                <w:color w:val="1B1C1D"/>
              </w:rPr>
              <w:t>Wireframes Approved</w:t>
            </w:r>
          </w:p>
        </w:tc>
      </w:tr>
      <w:tr w:rsidR="00C42E43" w:rsidRPr="00C42E43" w14:paraId="631653F6" w14:textId="77777777" w:rsidTr="00C42E43">
        <w:trPr>
          <w:trHeight w:val="688"/>
          <w:tblCellSpacing w:w="15" w:type="dxa"/>
        </w:trPr>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tcPr>
          <w:p w14:paraId="6C048D95" w14:textId="77777777" w:rsidR="00281224" w:rsidRPr="00C42E43" w:rsidRDefault="00281224">
            <w:pPr>
              <w:pStyle w:val="NormalWeb"/>
              <w:spacing w:before="0" w:beforeAutospacing="0" w:after="0" w:afterAutospacing="0"/>
              <w:rPr>
                <w:rFonts w:ascii="Arial" w:hAnsi="Arial" w:cs="Arial"/>
                <w:color w:val="1B1C1D"/>
              </w:rPr>
            </w:pPr>
          </w:p>
        </w:tc>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tcPr>
          <w:p w14:paraId="05B89042" w14:textId="77777777" w:rsidR="00281224" w:rsidRPr="00C42E43" w:rsidRDefault="00000000">
            <w:pPr>
              <w:pStyle w:val="NormalWeb"/>
              <w:spacing w:before="0" w:beforeAutospacing="0" w:after="0" w:afterAutospacing="0"/>
              <w:rPr>
                <w:rFonts w:ascii="Arial" w:hAnsi="Arial" w:cs="Arial"/>
                <w:color w:val="1B1C1D"/>
              </w:rPr>
            </w:pPr>
            <w:r w:rsidRPr="00C42E43">
              <w:rPr>
                <w:rFonts w:ascii="Arial" w:hAnsi="Arial" w:cs="Arial"/>
                <w:color w:val="1B1C1D"/>
              </w:rPr>
              <w:t>2.2 High-Fidelity UI Design</w:t>
            </w:r>
          </w:p>
        </w:tc>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tcPr>
          <w:p w14:paraId="1482E2A9" w14:textId="77777777" w:rsidR="00281224" w:rsidRPr="00C42E43" w:rsidRDefault="00000000">
            <w:pPr>
              <w:pStyle w:val="NormalWeb"/>
              <w:spacing w:before="0" w:beforeAutospacing="0" w:after="0" w:afterAutospacing="0"/>
              <w:rPr>
                <w:rFonts w:ascii="Arial" w:hAnsi="Arial" w:cs="Arial"/>
                <w:color w:val="1B1C1D"/>
              </w:rPr>
            </w:pPr>
            <w:r w:rsidRPr="00C42E43">
              <w:rPr>
                <w:rFonts w:ascii="Arial" w:hAnsi="Arial" w:cs="Arial"/>
                <w:color w:val="1B1C1D"/>
              </w:rPr>
              <w:t>4</w:t>
            </w:r>
          </w:p>
        </w:tc>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tcPr>
          <w:p w14:paraId="7C3E2716" w14:textId="77777777" w:rsidR="00281224" w:rsidRPr="00C42E43" w:rsidRDefault="00000000">
            <w:pPr>
              <w:pStyle w:val="NormalWeb"/>
              <w:spacing w:before="0" w:beforeAutospacing="0" w:after="0" w:afterAutospacing="0"/>
              <w:rPr>
                <w:rFonts w:ascii="Arial" w:hAnsi="Arial" w:cs="Arial"/>
                <w:color w:val="1B1C1D"/>
              </w:rPr>
            </w:pPr>
            <w:r w:rsidRPr="00C42E43">
              <w:rPr>
                <w:rFonts w:ascii="Arial" w:hAnsi="Arial" w:cs="Arial"/>
                <w:color w:val="1B1C1D"/>
              </w:rPr>
              <w:t>2.1</w:t>
            </w:r>
          </w:p>
        </w:tc>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tcPr>
          <w:p w14:paraId="776E71F2" w14:textId="77777777" w:rsidR="00281224" w:rsidRPr="00C42E43" w:rsidRDefault="00000000">
            <w:pPr>
              <w:pStyle w:val="NormalWeb"/>
              <w:spacing w:before="0" w:beforeAutospacing="0" w:after="0" w:afterAutospacing="0"/>
              <w:rPr>
                <w:rFonts w:ascii="Arial" w:hAnsi="Arial" w:cs="Arial"/>
                <w:color w:val="1B1C1D"/>
              </w:rPr>
            </w:pPr>
            <w:r w:rsidRPr="00C42E43">
              <w:rPr>
                <w:rFonts w:ascii="Arial" w:hAnsi="Arial" w:cs="Arial"/>
                <w:color w:val="1B1C1D"/>
              </w:rPr>
              <w:t>UI Designs Approved</w:t>
            </w:r>
          </w:p>
        </w:tc>
      </w:tr>
      <w:tr w:rsidR="00C42E43" w:rsidRPr="00C42E43" w14:paraId="14FA1CF5" w14:textId="77777777" w:rsidTr="00C42E43">
        <w:trPr>
          <w:trHeight w:val="453"/>
          <w:tblCellSpacing w:w="15" w:type="dxa"/>
        </w:trPr>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tcPr>
          <w:p w14:paraId="6A9FF8BB" w14:textId="77777777" w:rsidR="00281224" w:rsidRPr="00C42E43" w:rsidRDefault="00281224">
            <w:pPr>
              <w:pStyle w:val="NormalWeb"/>
              <w:spacing w:before="0" w:beforeAutospacing="0" w:after="0" w:afterAutospacing="0"/>
              <w:rPr>
                <w:rFonts w:ascii="Arial" w:hAnsi="Arial" w:cs="Arial"/>
                <w:color w:val="1B1C1D"/>
              </w:rPr>
            </w:pPr>
          </w:p>
        </w:tc>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tcPr>
          <w:p w14:paraId="1615FB26" w14:textId="77777777" w:rsidR="00281224" w:rsidRPr="00C42E43" w:rsidRDefault="00000000">
            <w:pPr>
              <w:pStyle w:val="NormalWeb"/>
              <w:spacing w:before="0" w:beforeAutospacing="0" w:after="0" w:afterAutospacing="0"/>
              <w:rPr>
                <w:rFonts w:ascii="Arial" w:hAnsi="Arial" w:cs="Arial"/>
                <w:color w:val="1B1C1D"/>
              </w:rPr>
            </w:pPr>
            <w:r w:rsidRPr="00C42E43">
              <w:rPr>
                <w:rFonts w:ascii="Arial" w:hAnsi="Arial" w:cs="Arial"/>
                <w:color w:val="1B1C1D"/>
              </w:rPr>
              <w:t>2.3 Interactive Prototyping</w:t>
            </w:r>
          </w:p>
        </w:tc>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tcPr>
          <w:p w14:paraId="645092C8" w14:textId="77777777" w:rsidR="00281224" w:rsidRPr="00C42E43" w:rsidRDefault="00000000">
            <w:pPr>
              <w:pStyle w:val="NormalWeb"/>
              <w:spacing w:before="0" w:beforeAutospacing="0" w:after="0" w:afterAutospacing="0"/>
              <w:rPr>
                <w:rFonts w:ascii="Arial" w:hAnsi="Arial" w:cs="Arial"/>
                <w:color w:val="1B1C1D"/>
              </w:rPr>
            </w:pPr>
            <w:r w:rsidRPr="00C42E43">
              <w:rPr>
                <w:rFonts w:ascii="Arial" w:hAnsi="Arial" w:cs="Arial"/>
                <w:color w:val="1B1C1D"/>
              </w:rPr>
              <w:t>3</w:t>
            </w:r>
          </w:p>
        </w:tc>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tcPr>
          <w:p w14:paraId="021BE26B" w14:textId="77777777" w:rsidR="00281224" w:rsidRPr="00C42E43" w:rsidRDefault="00000000">
            <w:pPr>
              <w:pStyle w:val="NormalWeb"/>
              <w:spacing w:before="0" w:beforeAutospacing="0" w:after="0" w:afterAutospacing="0"/>
              <w:rPr>
                <w:rFonts w:ascii="Arial" w:hAnsi="Arial" w:cs="Arial"/>
                <w:color w:val="1B1C1D"/>
              </w:rPr>
            </w:pPr>
            <w:r w:rsidRPr="00C42E43">
              <w:rPr>
                <w:rFonts w:ascii="Arial" w:hAnsi="Arial" w:cs="Arial"/>
                <w:color w:val="1B1C1D"/>
              </w:rPr>
              <w:t>2.2</w:t>
            </w:r>
          </w:p>
        </w:tc>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tcPr>
          <w:p w14:paraId="02C9DB99" w14:textId="77777777" w:rsidR="00281224" w:rsidRPr="00C42E43" w:rsidRDefault="00000000">
            <w:pPr>
              <w:pStyle w:val="NormalWeb"/>
              <w:spacing w:before="0" w:beforeAutospacing="0" w:after="0" w:afterAutospacing="0"/>
              <w:rPr>
                <w:rFonts w:ascii="Arial" w:hAnsi="Arial" w:cs="Arial"/>
                <w:color w:val="1B1C1D"/>
              </w:rPr>
            </w:pPr>
            <w:r w:rsidRPr="00C42E43">
              <w:rPr>
                <w:rFonts w:ascii="Arial" w:hAnsi="Arial" w:cs="Arial"/>
                <w:color w:val="1B1C1D"/>
              </w:rPr>
              <w:t>Prototype Ready</w:t>
            </w:r>
          </w:p>
        </w:tc>
      </w:tr>
      <w:tr w:rsidR="00C42E43" w:rsidRPr="00C42E43" w14:paraId="5F2053D4" w14:textId="77777777" w:rsidTr="00C42E43">
        <w:trPr>
          <w:trHeight w:val="688"/>
          <w:tblCellSpacing w:w="15" w:type="dxa"/>
        </w:trPr>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tcPr>
          <w:p w14:paraId="5A359919" w14:textId="77777777" w:rsidR="00281224" w:rsidRPr="00C42E43" w:rsidRDefault="00000000">
            <w:pPr>
              <w:pStyle w:val="NormalWeb"/>
              <w:spacing w:before="0" w:beforeAutospacing="0" w:after="0" w:afterAutospacing="0"/>
              <w:rPr>
                <w:rFonts w:ascii="Arial" w:hAnsi="Arial" w:cs="Arial"/>
                <w:color w:val="1B1C1D"/>
              </w:rPr>
            </w:pPr>
            <w:r w:rsidRPr="00C42E43">
              <w:rPr>
                <w:rStyle w:val="Strong"/>
                <w:rFonts w:ascii="Arial" w:hAnsi="Arial" w:cs="Arial"/>
                <w:color w:val="1B1C1D"/>
              </w:rPr>
              <w:t>Phase 3: Core MVP Development</w:t>
            </w:r>
          </w:p>
        </w:tc>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tcPr>
          <w:p w14:paraId="553F2BD7" w14:textId="77777777" w:rsidR="00281224" w:rsidRPr="00C42E43" w:rsidRDefault="00281224">
            <w:pPr>
              <w:pStyle w:val="NormalWeb"/>
              <w:spacing w:before="0" w:beforeAutospacing="0" w:after="0" w:afterAutospacing="0"/>
              <w:rPr>
                <w:rFonts w:ascii="Arial" w:hAnsi="Arial" w:cs="Arial"/>
                <w:color w:val="1B1C1D"/>
              </w:rPr>
            </w:pPr>
          </w:p>
        </w:tc>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tcPr>
          <w:p w14:paraId="7381C3F9" w14:textId="77777777" w:rsidR="00281224" w:rsidRPr="00C42E43" w:rsidRDefault="00281224">
            <w:pPr>
              <w:pStyle w:val="NormalWeb"/>
              <w:spacing w:before="0" w:beforeAutospacing="0" w:after="0" w:afterAutospacing="0"/>
              <w:rPr>
                <w:rFonts w:ascii="Arial" w:hAnsi="Arial" w:cs="Arial"/>
                <w:color w:val="1B1C1D"/>
              </w:rPr>
            </w:pPr>
          </w:p>
        </w:tc>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tcPr>
          <w:p w14:paraId="544824BC" w14:textId="77777777" w:rsidR="00281224" w:rsidRPr="00C42E43" w:rsidRDefault="00281224">
            <w:pPr>
              <w:pStyle w:val="NormalWeb"/>
              <w:spacing w:before="0" w:beforeAutospacing="0" w:after="0" w:afterAutospacing="0"/>
              <w:rPr>
                <w:rFonts w:ascii="Arial" w:hAnsi="Arial" w:cs="Arial"/>
                <w:color w:val="1B1C1D"/>
              </w:rPr>
            </w:pPr>
          </w:p>
        </w:tc>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tcPr>
          <w:p w14:paraId="6EB6351C" w14:textId="77777777" w:rsidR="00281224" w:rsidRPr="00C42E43" w:rsidRDefault="00281224">
            <w:pPr>
              <w:pStyle w:val="NormalWeb"/>
              <w:spacing w:before="0" w:beforeAutospacing="0" w:after="0" w:afterAutospacing="0"/>
              <w:rPr>
                <w:rFonts w:ascii="Arial" w:hAnsi="Arial" w:cs="Arial"/>
                <w:color w:val="1B1C1D"/>
              </w:rPr>
            </w:pPr>
          </w:p>
        </w:tc>
      </w:tr>
      <w:tr w:rsidR="00C42E43" w:rsidRPr="00C42E43" w14:paraId="72E171CF" w14:textId="77777777" w:rsidTr="00C42E43">
        <w:trPr>
          <w:trHeight w:val="688"/>
          <w:tblCellSpacing w:w="15" w:type="dxa"/>
        </w:trPr>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tcPr>
          <w:p w14:paraId="763CD224" w14:textId="77777777" w:rsidR="00281224" w:rsidRPr="00C42E43" w:rsidRDefault="00281224">
            <w:pPr>
              <w:pStyle w:val="NormalWeb"/>
              <w:spacing w:before="0" w:beforeAutospacing="0" w:after="0" w:afterAutospacing="0"/>
              <w:rPr>
                <w:rFonts w:ascii="Arial" w:hAnsi="Arial" w:cs="Arial"/>
                <w:color w:val="1B1C1D"/>
              </w:rPr>
            </w:pPr>
          </w:p>
        </w:tc>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tcPr>
          <w:p w14:paraId="16569F06" w14:textId="77777777" w:rsidR="00281224" w:rsidRPr="00C42E43" w:rsidRDefault="00000000">
            <w:pPr>
              <w:pStyle w:val="NormalWeb"/>
              <w:spacing w:before="0" w:beforeAutospacing="0" w:after="0" w:afterAutospacing="0"/>
              <w:rPr>
                <w:rFonts w:ascii="Arial" w:hAnsi="Arial" w:cs="Arial"/>
                <w:color w:val="1B1C1D"/>
              </w:rPr>
            </w:pPr>
            <w:r w:rsidRPr="00C42E43">
              <w:rPr>
                <w:rFonts w:ascii="Arial" w:hAnsi="Arial" w:cs="Arial"/>
                <w:color w:val="1B1C1D"/>
              </w:rPr>
              <w:t xml:space="preserve">3.1 Backend &amp; API </w:t>
            </w:r>
            <w:r w:rsidRPr="00C42E43">
              <w:rPr>
                <w:rFonts w:ascii="Arial" w:hAnsi="Arial" w:cs="Arial"/>
                <w:color w:val="1B1C1D"/>
              </w:rPr>
              <w:lastRenderedPageBreak/>
              <w:t>Development</w:t>
            </w:r>
          </w:p>
        </w:tc>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tcPr>
          <w:p w14:paraId="141F6B0B" w14:textId="77777777" w:rsidR="00281224" w:rsidRPr="00C42E43" w:rsidRDefault="00000000">
            <w:pPr>
              <w:pStyle w:val="NormalWeb"/>
              <w:spacing w:before="0" w:beforeAutospacing="0" w:after="0" w:afterAutospacing="0"/>
              <w:rPr>
                <w:rFonts w:ascii="Arial" w:hAnsi="Arial" w:cs="Arial"/>
                <w:color w:val="1B1C1D"/>
              </w:rPr>
            </w:pPr>
            <w:r w:rsidRPr="00C42E43">
              <w:rPr>
                <w:rFonts w:ascii="Arial" w:hAnsi="Arial" w:cs="Arial"/>
                <w:color w:val="1B1C1D"/>
              </w:rPr>
              <w:lastRenderedPageBreak/>
              <w:t>12</w:t>
            </w:r>
          </w:p>
        </w:tc>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tcPr>
          <w:p w14:paraId="145A51E0" w14:textId="77777777" w:rsidR="00281224" w:rsidRPr="00C42E43" w:rsidRDefault="00000000">
            <w:pPr>
              <w:pStyle w:val="NormalWeb"/>
              <w:spacing w:before="0" w:beforeAutospacing="0" w:after="0" w:afterAutospacing="0"/>
              <w:rPr>
                <w:rFonts w:ascii="Arial" w:hAnsi="Arial" w:cs="Arial"/>
                <w:color w:val="1B1C1D"/>
              </w:rPr>
            </w:pPr>
            <w:r w:rsidRPr="00C42E43">
              <w:rPr>
                <w:rFonts w:ascii="Arial" w:hAnsi="Arial" w:cs="Arial"/>
                <w:color w:val="1B1C1D"/>
              </w:rPr>
              <w:t>1.2</w:t>
            </w:r>
          </w:p>
        </w:tc>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tcPr>
          <w:p w14:paraId="6803BFC9" w14:textId="77777777" w:rsidR="00281224" w:rsidRPr="00C42E43" w:rsidRDefault="00000000">
            <w:pPr>
              <w:pStyle w:val="NormalWeb"/>
              <w:spacing w:before="0" w:beforeAutospacing="0" w:after="0" w:afterAutospacing="0"/>
              <w:rPr>
                <w:rFonts w:ascii="Arial" w:hAnsi="Arial" w:cs="Arial"/>
                <w:color w:val="1B1C1D"/>
              </w:rPr>
            </w:pPr>
            <w:r w:rsidRPr="00C42E43">
              <w:rPr>
                <w:rFonts w:ascii="Arial" w:hAnsi="Arial" w:cs="Arial"/>
                <w:color w:val="1B1C1D"/>
              </w:rPr>
              <w:t>Backend Alpha</w:t>
            </w:r>
          </w:p>
        </w:tc>
      </w:tr>
      <w:tr w:rsidR="00C42E43" w:rsidRPr="00C42E43" w14:paraId="49B43902" w14:textId="77777777" w:rsidTr="00C42E43">
        <w:trPr>
          <w:trHeight w:val="688"/>
          <w:tblCellSpacing w:w="15" w:type="dxa"/>
        </w:trPr>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tcPr>
          <w:p w14:paraId="4DD812B3" w14:textId="77777777" w:rsidR="00281224" w:rsidRPr="00C42E43" w:rsidRDefault="00281224">
            <w:pPr>
              <w:pStyle w:val="NormalWeb"/>
              <w:spacing w:before="0" w:beforeAutospacing="0" w:after="0" w:afterAutospacing="0"/>
              <w:rPr>
                <w:rFonts w:ascii="Arial" w:hAnsi="Arial" w:cs="Arial"/>
                <w:color w:val="1B1C1D"/>
              </w:rPr>
            </w:pPr>
          </w:p>
        </w:tc>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tcPr>
          <w:p w14:paraId="75524AA5" w14:textId="77777777" w:rsidR="00281224" w:rsidRPr="00C42E43" w:rsidRDefault="00000000">
            <w:pPr>
              <w:pStyle w:val="NormalWeb"/>
              <w:spacing w:before="0" w:beforeAutospacing="0" w:after="0" w:afterAutospacing="0"/>
              <w:rPr>
                <w:rFonts w:ascii="Arial" w:hAnsi="Arial" w:cs="Arial"/>
                <w:color w:val="1B1C1D"/>
              </w:rPr>
            </w:pPr>
            <w:r w:rsidRPr="00C42E43">
              <w:rPr>
                <w:rFonts w:ascii="Arial" w:hAnsi="Arial" w:cs="Arial"/>
                <w:color w:val="1B1C1D"/>
              </w:rPr>
              <w:t>3.2 Frontend Dev (Auth, Dashboards)</w:t>
            </w:r>
          </w:p>
        </w:tc>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tcPr>
          <w:p w14:paraId="7106922D" w14:textId="77777777" w:rsidR="00281224" w:rsidRPr="00C42E43" w:rsidRDefault="00000000">
            <w:pPr>
              <w:pStyle w:val="NormalWeb"/>
              <w:spacing w:before="0" w:beforeAutospacing="0" w:after="0" w:afterAutospacing="0"/>
              <w:rPr>
                <w:rFonts w:ascii="Arial" w:hAnsi="Arial" w:cs="Arial"/>
                <w:color w:val="1B1C1D"/>
              </w:rPr>
            </w:pPr>
            <w:r w:rsidRPr="00C42E43">
              <w:rPr>
                <w:rFonts w:ascii="Arial" w:hAnsi="Arial" w:cs="Arial"/>
                <w:color w:val="1B1C1D"/>
              </w:rPr>
              <w:t>6</w:t>
            </w:r>
          </w:p>
        </w:tc>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tcPr>
          <w:p w14:paraId="2422BA77" w14:textId="77777777" w:rsidR="00281224" w:rsidRPr="00C42E43" w:rsidRDefault="00000000">
            <w:pPr>
              <w:pStyle w:val="NormalWeb"/>
              <w:spacing w:before="0" w:beforeAutospacing="0" w:after="0" w:afterAutospacing="0"/>
              <w:rPr>
                <w:rFonts w:ascii="Arial" w:hAnsi="Arial" w:cs="Arial"/>
                <w:color w:val="1B1C1D"/>
              </w:rPr>
            </w:pPr>
            <w:r w:rsidRPr="00C42E43">
              <w:rPr>
                <w:rFonts w:ascii="Arial" w:hAnsi="Arial" w:cs="Arial"/>
                <w:color w:val="1B1C1D"/>
              </w:rPr>
              <w:t>2.3, 3.1 (start)</w:t>
            </w:r>
          </w:p>
        </w:tc>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tcPr>
          <w:p w14:paraId="63583348" w14:textId="77777777" w:rsidR="00281224" w:rsidRPr="00C42E43" w:rsidRDefault="00000000">
            <w:pPr>
              <w:pStyle w:val="NormalWeb"/>
              <w:spacing w:before="0" w:beforeAutospacing="0" w:after="0" w:afterAutospacing="0"/>
              <w:rPr>
                <w:rFonts w:ascii="Arial" w:hAnsi="Arial" w:cs="Arial"/>
                <w:color w:val="1B1C1D"/>
              </w:rPr>
            </w:pPr>
            <w:r w:rsidRPr="00C42E43">
              <w:rPr>
                <w:rFonts w:ascii="Arial" w:hAnsi="Arial" w:cs="Arial"/>
                <w:color w:val="1B1C1D"/>
              </w:rPr>
              <w:t>User Auth Ready</w:t>
            </w:r>
          </w:p>
        </w:tc>
      </w:tr>
      <w:tr w:rsidR="00C42E43" w:rsidRPr="00C42E43" w14:paraId="33FDC808" w14:textId="77777777" w:rsidTr="00C42E43">
        <w:trPr>
          <w:trHeight w:val="453"/>
          <w:tblCellSpacing w:w="15" w:type="dxa"/>
        </w:trPr>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tcPr>
          <w:p w14:paraId="21FBD220" w14:textId="77777777" w:rsidR="00281224" w:rsidRPr="00C42E43" w:rsidRDefault="00281224">
            <w:pPr>
              <w:pStyle w:val="NormalWeb"/>
              <w:spacing w:before="0" w:beforeAutospacing="0" w:after="0" w:afterAutospacing="0"/>
              <w:rPr>
                <w:rFonts w:ascii="Arial" w:hAnsi="Arial" w:cs="Arial"/>
                <w:color w:val="1B1C1D"/>
              </w:rPr>
            </w:pPr>
          </w:p>
        </w:tc>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tcPr>
          <w:p w14:paraId="54B8EBA4" w14:textId="77777777" w:rsidR="00281224" w:rsidRPr="00C42E43" w:rsidRDefault="00000000">
            <w:pPr>
              <w:pStyle w:val="NormalWeb"/>
              <w:spacing w:before="0" w:beforeAutospacing="0" w:after="0" w:afterAutospacing="0"/>
              <w:rPr>
                <w:rFonts w:ascii="Arial" w:hAnsi="Arial" w:cs="Arial"/>
                <w:color w:val="1B1C1D"/>
              </w:rPr>
            </w:pPr>
            <w:r w:rsidRPr="00C42E43">
              <w:rPr>
                <w:rFonts w:ascii="Arial" w:hAnsi="Arial" w:cs="Arial"/>
                <w:color w:val="1B1C1D"/>
              </w:rPr>
              <w:t>3.3 Frontend Dev (Doc Listing, Appt Booking)</w:t>
            </w:r>
          </w:p>
        </w:tc>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tcPr>
          <w:p w14:paraId="5534E07F" w14:textId="77777777" w:rsidR="00281224" w:rsidRPr="00C42E43" w:rsidRDefault="00000000">
            <w:pPr>
              <w:pStyle w:val="NormalWeb"/>
              <w:spacing w:before="0" w:beforeAutospacing="0" w:after="0" w:afterAutospacing="0"/>
              <w:rPr>
                <w:rFonts w:ascii="Arial" w:hAnsi="Arial" w:cs="Arial"/>
                <w:color w:val="1B1C1D"/>
              </w:rPr>
            </w:pPr>
            <w:r w:rsidRPr="00C42E43">
              <w:rPr>
                <w:rFonts w:ascii="Arial" w:hAnsi="Arial" w:cs="Arial"/>
                <w:color w:val="1B1C1D"/>
              </w:rPr>
              <w:t>8</w:t>
            </w:r>
          </w:p>
        </w:tc>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tcPr>
          <w:p w14:paraId="689553E2" w14:textId="77777777" w:rsidR="00281224" w:rsidRPr="00C42E43" w:rsidRDefault="00000000">
            <w:pPr>
              <w:pStyle w:val="NormalWeb"/>
              <w:spacing w:before="0" w:beforeAutospacing="0" w:after="0" w:afterAutospacing="0"/>
              <w:rPr>
                <w:rFonts w:ascii="Arial" w:hAnsi="Arial" w:cs="Arial"/>
                <w:color w:val="1B1C1D"/>
              </w:rPr>
            </w:pPr>
            <w:r w:rsidRPr="00C42E43">
              <w:rPr>
                <w:rFonts w:ascii="Arial" w:hAnsi="Arial" w:cs="Arial"/>
                <w:color w:val="1B1C1D"/>
              </w:rPr>
              <w:t>3.2, 3.1 (progress)</w:t>
            </w:r>
          </w:p>
        </w:tc>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tcPr>
          <w:p w14:paraId="43BFE695" w14:textId="77777777" w:rsidR="00281224" w:rsidRPr="00C42E43" w:rsidRDefault="00000000">
            <w:pPr>
              <w:pStyle w:val="NormalWeb"/>
              <w:spacing w:before="0" w:beforeAutospacing="0" w:after="0" w:afterAutospacing="0"/>
              <w:rPr>
                <w:rFonts w:ascii="Arial" w:hAnsi="Arial" w:cs="Arial"/>
                <w:color w:val="1B1C1D"/>
              </w:rPr>
            </w:pPr>
            <w:r w:rsidRPr="00C42E43">
              <w:rPr>
                <w:rFonts w:ascii="Arial" w:hAnsi="Arial" w:cs="Arial"/>
                <w:color w:val="1B1C1D"/>
              </w:rPr>
              <w:t>Booking Flow Ready</w:t>
            </w:r>
          </w:p>
        </w:tc>
      </w:tr>
      <w:tr w:rsidR="00C42E43" w:rsidRPr="00C42E43" w14:paraId="067F263A" w14:textId="77777777" w:rsidTr="00C42E43">
        <w:trPr>
          <w:trHeight w:val="138"/>
          <w:tblCellSpacing w:w="15" w:type="dxa"/>
        </w:trPr>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tcPr>
          <w:p w14:paraId="29EFB5F2" w14:textId="77777777" w:rsidR="00281224" w:rsidRPr="00C42E43" w:rsidRDefault="00281224">
            <w:pPr>
              <w:pStyle w:val="NormalWeb"/>
              <w:spacing w:before="0" w:beforeAutospacing="0" w:after="0" w:afterAutospacing="0"/>
              <w:rPr>
                <w:rFonts w:ascii="Arial" w:hAnsi="Arial" w:cs="Arial"/>
                <w:color w:val="1B1C1D"/>
              </w:rPr>
            </w:pPr>
          </w:p>
        </w:tc>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tcPr>
          <w:p w14:paraId="6C23D2FD" w14:textId="77777777" w:rsidR="00281224" w:rsidRPr="00C42E43" w:rsidRDefault="00000000">
            <w:pPr>
              <w:pStyle w:val="NormalWeb"/>
              <w:spacing w:before="0" w:beforeAutospacing="0" w:after="0" w:afterAutospacing="0"/>
              <w:rPr>
                <w:rFonts w:ascii="Arial" w:hAnsi="Arial" w:cs="Arial"/>
                <w:color w:val="1B1C1D"/>
              </w:rPr>
            </w:pPr>
            <w:r w:rsidRPr="00C42E43">
              <w:rPr>
                <w:rFonts w:ascii="Arial" w:hAnsi="Arial" w:cs="Arial"/>
                <w:color w:val="1B1C1D"/>
              </w:rPr>
              <w:t>3.4 Frontend Dev (E-Prescription, Records)</w:t>
            </w:r>
          </w:p>
        </w:tc>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tcPr>
          <w:p w14:paraId="35621817" w14:textId="77777777" w:rsidR="00281224" w:rsidRPr="00C42E43" w:rsidRDefault="00000000">
            <w:pPr>
              <w:pStyle w:val="NormalWeb"/>
              <w:spacing w:before="0" w:beforeAutospacing="0" w:after="0" w:afterAutospacing="0"/>
              <w:rPr>
                <w:rFonts w:ascii="Arial" w:hAnsi="Arial" w:cs="Arial"/>
                <w:color w:val="1B1C1D"/>
              </w:rPr>
            </w:pPr>
            <w:r w:rsidRPr="00C42E43">
              <w:rPr>
                <w:rFonts w:ascii="Arial" w:hAnsi="Arial" w:cs="Arial"/>
                <w:color w:val="1B1C1D"/>
              </w:rPr>
              <w:t>6</w:t>
            </w:r>
          </w:p>
        </w:tc>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tcPr>
          <w:p w14:paraId="0F42FEA7" w14:textId="77777777" w:rsidR="00281224" w:rsidRPr="00C42E43" w:rsidRDefault="00000000">
            <w:pPr>
              <w:pStyle w:val="NormalWeb"/>
              <w:spacing w:before="0" w:beforeAutospacing="0" w:after="0" w:afterAutospacing="0"/>
              <w:rPr>
                <w:rFonts w:ascii="Arial" w:hAnsi="Arial" w:cs="Arial"/>
                <w:color w:val="1B1C1D"/>
              </w:rPr>
            </w:pPr>
            <w:r w:rsidRPr="00C42E43">
              <w:rPr>
                <w:rFonts w:ascii="Arial" w:hAnsi="Arial" w:cs="Arial"/>
                <w:color w:val="1B1C1D"/>
              </w:rPr>
              <w:t>3.3, 3.1 (progress)</w:t>
            </w:r>
          </w:p>
        </w:tc>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tcPr>
          <w:p w14:paraId="18300D69" w14:textId="77777777" w:rsidR="00281224" w:rsidRPr="00C42E43" w:rsidRDefault="00000000">
            <w:pPr>
              <w:pStyle w:val="NormalWeb"/>
              <w:spacing w:before="0" w:beforeAutospacing="0" w:after="0" w:afterAutospacing="0"/>
              <w:rPr>
                <w:rFonts w:ascii="Arial" w:hAnsi="Arial" w:cs="Arial"/>
                <w:color w:val="1B1C1D"/>
              </w:rPr>
            </w:pPr>
            <w:r w:rsidRPr="00C42E43">
              <w:rPr>
                <w:rFonts w:ascii="Arial" w:hAnsi="Arial" w:cs="Arial"/>
                <w:color w:val="1B1C1D"/>
              </w:rPr>
              <w:t>Core Features Ready</w:t>
            </w:r>
          </w:p>
        </w:tc>
      </w:tr>
      <w:tr w:rsidR="00C42E43" w:rsidRPr="00C42E43" w14:paraId="0B422AD5" w14:textId="77777777" w:rsidTr="00C42E43">
        <w:trPr>
          <w:trHeight w:val="138"/>
          <w:tblCellSpacing w:w="15" w:type="dxa"/>
        </w:trPr>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tcPr>
          <w:p w14:paraId="56EA3192" w14:textId="77777777" w:rsidR="00281224" w:rsidRPr="00C42E43" w:rsidRDefault="00281224">
            <w:pPr>
              <w:pStyle w:val="NormalWeb"/>
              <w:spacing w:before="0" w:beforeAutospacing="0" w:after="0" w:afterAutospacing="0"/>
              <w:rPr>
                <w:rFonts w:ascii="Arial" w:hAnsi="Arial" w:cs="Arial"/>
                <w:color w:val="1B1C1D"/>
              </w:rPr>
            </w:pPr>
          </w:p>
        </w:tc>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tcPr>
          <w:p w14:paraId="717C9836" w14:textId="77777777" w:rsidR="00281224" w:rsidRPr="00C42E43" w:rsidRDefault="00000000">
            <w:pPr>
              <w:pStyle w:val="NormalWeb"/>
              <w:spacing w:before="0" w:beforeAutospacing="0" w:after="0" w:afterAutospacing="0"/>
              <w:rPr>
                <w:rFonts w:ascii="Arial" w:hAnsi="Arial" w:cs="Arial"/>
                <w:color w:val="1B1C1D"/>
              </w:rPr>
            </w:pPr>
            <w:r w:rsidRPr="00C42E43">
              <w:rPr>
                <w:rFonts w:ascii="Arial" w:hAnsi="Arial" w:cs="Arial"/>
                <w:color w:val="1B1C1D"/>
              </w:rPr>
              <w:t>3.5 Payment Gateway Integration</w:t>
            </w:r>
          </w:p>
        </w:tc>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tcPr>
          <w:p w14:paraId="53E83837" w14:textId="77777777" w:rsidR="00281224" w:rsidRPr="00C42E43" w:rsidRDefault="00000000">
            <w:pPr>
              <w:pStyle w:val="NormalWeb"/>
              <w:spacing w:before="0" w:beforeAutospacing="0" w:after="0" w:afterAutospacing="0"/>
              <w:rPr>
                <w:rFonts w:ascii="Arial" w:hAnsi="Arial" w:cs="Arial"/>
                <w:color w:val="1B1C1D"/>
              </w:rPr>
            </w:pPr>
            <w:r w:rsidRPr="00C42E43">
              <w:rPr>
                <w:rFonts w:ascii="Arial" w:hAnsi="Arial" w:cs="Arial"/>
                <w:color w:val="1B1C1D"/>
              </w:rPr>
              <w:t>4</w:t>
            </w:r>
          </w:p>
        </w:tc>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tcPr>
          <w:p w14:paraId="0EC185B4" w14:textId="77777777" w:rsidR="00281224" w:rsidRPr="00C42E43" w:rsidRDefault="00000000">
            <w:pPr>
              <w:pStyle w:val="NormalWeb"/>
              <w:spacing w:before="0" w:beforeAutospacing="0" w:after="0" w:afterAutospacing="0"/>
              <w:rPr>
                <w:rFonts w:ascii="Arial" w:hAnsi="Arial" w:cs="Arial"/>
                <w:color w:val="1B1C1D"/>
              </w:rPr>
            </w:pPr>
            <w:r w:rsidRPr="00C42E43">
              <w:rPr>
                <w:rFonts w:ascii="Arial" w:hAnsi="Arial" w:cs="Arial"/>
                <w:color w:val="1B1C1D"/>
              </w:rPr>
              <w:t>3.1, 3.3</w:t>
            </w:r>
          </w:p>
        </w:tc>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tcPr>
          <w:p w14:paraId="3132F733" w14:textId="77777777" w:rsidR="00281224" w:rsidRPr="00C42E43" w:rsidRDefault="00000000">
            <w:pPr>
              <w:pStyle w:val="NormalWeb"/>
              <w:spacing w:before="0" w:beforeAutospacing="0" w:after="0" w:afterAutospacing="0"/>
              <w:rPr>
                <w:rFonts w:ascii="Arial" w:hAnsi="Arial" w:cs="Arial"/>
                <w:color w:val="1B1C1D"/>
              </w:rPr>
            </w:pPr>
            <w:r w:rsidRPr="00C42E43">
              <w:rPr>
                <w:rFonts w:ascii="Arial" w:hAnsi="Arial" w:cs="Arial"/>
                <w:color w:val="1B1C1D"/>
              </w:rPr>
              <w:t>Payments Integrated</w:t>
            </w:r>
          </w:p>
        </w:tc>
      </w:tr>
      <w:tr w:rsidR="00C42E43" w:rsidRPr="00C42E43" w14:paraId="04064456" w14:textId="77777777" w:rsidTr="00C42E43">
        <w:trPr>
          <w:trHeight w:val="138"/>
          <w:tblCellSpacing w:w="15" w:type="dxa"/>
        </w:trPr>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tcPr>
          <w:p w14:paraId="0471F5EA" w14:textId="77777777" w:rsidR="00281224" w:rsidRPr="00C42E43" w:rsidRDefault="00281224">
            <w:pPr>
              <w:pStyle w:val="NormalWeb"/>
              <w:spacing w:before="0" w:beforeAutospacing="0" w:after="0" w:afterAutospacing="0"/>
              <w:rPr>
                <w:rFonts w:ascii="Arial" w:hAnsi="Arial" w:cs="Arial"/>
                <w:color w:val="1B1C1D"/>
              </w:rPr>
            </w:pPr>
          </w:p>
        </w:tc>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tcPr>
          <w:p w14:paraId="22F3BEE4" w14:textId="77777777" w:rsidR="00281224" w:rsidRPr="00C42E43" w:rsidRDefault="00000000">
            <w:pPr>
              <w:pStyle w:val="NormalWeb"/>
              <w:spacing w:before="0" w:beforeAutospacing="0" w:after="0" w:afterAutospacing="0"/>
              <w:rPr>
                <w:rFonts w:ascii="Arial" w:hAnsi="Arial" w:cs="Arial"/>
                <w:color w:val="1B1C1D"/>
              </w:rPr>
            </w:pPr>
            <w:r w:rsidRPr="00C42E43">
              <w:rPr>
                <w:rFonts w:ascii="Arial" w:hAnsi="Arial" w:cs="Arial"/>
                <w:color w:val="1B1C1D"/>
              </w:rPr>
              <w:t>3.6 Notifications Integration</w:t>
            </w:r>
          </w:p>
        </w:tc>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tcPr>
          <w:p w14:paraId="7BEF0319" w14:textId="77777777" w:rsidR="00281224" w:rsidRPr="00C42E43" w:rsidRDefault="00000000">
            <w:pPr>
              <w:pStyle w:val="NormalWeb"/>
              <w:spacing w:before="0" w:beforeAutospacing="0" w:after="0" w:afterAutospacing="0"/>
              <w:rPr>
                <w:rFonts w:ascii="Arial" w:hAnsi="Arial" w:cs="Arial"/>
                <w:color w:val="1B1C1D"/>
              </w:rPr>
            </w:pPr>
            <w:r w:rsidRPr="00C42E43">
              <w:rPr>
                <w:rFonts w:ascii="Arial" w:hAnsi="Arial" w:cs="Arial"/>
                <w:color w:val="1B1C1D"/>
              </w:rPr>
              <w:t>2</w:t>
            </w:r>
          </w:p>
        </w:tc>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tcPr>
          <w:p w14:paraId="1B56C0DB" w14:textId="77777777" w:rsidR="00281224" w:rsidRPr="00C42E43" w:rsidRDefault="00000000">
            <w:pPr>
              <w:pStyle w:val="NormalWeb"/>
              <w:spacing w:before="0" w:beforeAutospacing="0" w:after="0" w:afterAutospacing="0"/>
              <w:rPr>
                <w:rFonts w:ascii="Arial" w:hAnsi="Arial" w:cs="Arial"/>
                <w:color w:val="1B1C1D"/>
              </w:rPr>
            </w:pPr>
            <w:r w:rsidRPr="00C42E43">
              <w:rPr>
                <w:rFonts w:ascii="Arial" w:hAnsi="Arial" w:cs="Arial"/>
                <w:color w:val="1B1C1D"/>
              </w:rPr>
              <w:t>3.1, 3.3</w:t>
            </w:r>
          </w:p>
        </w:tc>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tcPr>
          <w:p w14:paraId="6A316540" w14:textId="77777777" w:rsidR="00281224" w:rsidRPr="00C42E43" w:rsidRDefault="00000000">
            <w:pPr>
              <w:pStyle w:val="NormalWeb"/>
              <w:spacing w:before="0" w:beforeAutospacing="0" w:after="0" w:afterAutospacing="0"/>
              <w:rPr>
                <w:rFonts w:ascii="Arial" w:hAnsi="Arial" w:cs="Arial"/>
                <w:color w:val="1B1C1D"/>
              </w:rPr>
            </w:pPr>
            <w:r w:rsidRPr="00C42E43">
              <w:rPr>
                <w:rFonts w:ascii="Arial" w:hAnsi="Arial" w:cs="Arial"/>
                <w:color w:val="1B1C1D"/>
              </w:rPr>
              <w:t>Notifications Live</w:t>
            </w:r>
          </w:p>
        </w:tc>
      </w:tr>
      <w:tr w:rsidR="00C42E43" w:rsidRPr="00C42E43" w14:paraId="54B5B37C" w14:textId="77777777" w:rsidTr="00C42E43">
        <w:trPr>
          <w:trHeight w:val="138"/>
          <w:tblCellSpacing w:w="15" w:type="dxa"/>
        </w:trPr>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tcPr>
          <w:p w14:paraId="7F7842EC" w14:textId="77777777" w:rsidR="00281224" w:rsidRPr="00C42E43" w:rsidRDefault="00000000">
            <w:pPr>
              <w:pStyle w:val="NormalWeb"/>
              <w:spacing w:before="0" w:beforeAutospacing="0" w:after="0" w:afterAutospacing="0"/>
              <w:rPr>
                <w:rFonts w:ascii="Arial" w:hAnsi="Arial" w:cs="Arial"/>
                <w:color w:val="1B1C1D"/>
              </w:rPr>
            </w:pPr>
            <w:r w:rsidRPr="00C42E43">
              <w:rPr>
                <w:rStyle w:val="Strong"/>
                <w:rFonts w:ascii="Arial" w:hAnsi="Arial" w:cs="Arial"/>
                <w:color w:val="1B1C1D"/>
              </w:rPr>
              <w:t>Phase 4: Testing &amp; Quality Assurance</w:t>
            </w:r>
          </w:p>
        </w:tc>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tcPr>
          <w:p w14:paraId="43AC53F7" w14:textId="77777777" w:rsidR="00281224" w:rsidRPr="00C42E43" w:rsidRDefault="00281224">
            <w:pPr>
              <w:pStyle w:val="NormalWeb"/>
              <w:spacing w:before="0" w:beforeAutospacing="0" w:after="0" w:afterAutospacing="0"/>
              <w:rPr>
                <w:rFonts w:ascii="Arial" w:hAnsi="Arial" w:cs="Arial"/>
                <w:color w:val="1B1C1D"/>
              </w:rPr>
            </w:pPr>
          </w:p>
        </w:tc>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tcPr>
          <w:p w14:paraId="451E0ADD" w14:textId="77777777" w:rsidR="00281224" w:rsidRPr="00C42E43" w:rsidRDefault="00281224">
            <w:pPr>
              <w:pStyle w:val="NormalWeb"/>
              <w:spacing w:before="0" w:beforeAutospacing="0" w:after="0" w:afterAutospacing="0"/>
              <w:rPr>
                <w:rFonts w:ascii="Arial" w:hAnsi="Arial" w:cs="Arial"/>
                <w:color w:val="1B1C1D"/>
              </w:rPr>
            </w:pPr>
          </w:p>
        </w:tc>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tcPr>
          <w:p w14:paraId="2C939BD9" w14:textId="77777777" w:rsidR="00281224" w:rsidRPr="00C42E43" w:rsidRDefault="00281224">
            <w:pPr>
              <w:pStyle w:val="NormalWeb"/>
              <w:spacing w:before="0" w:beforeAutospacing="0" w:after="0" w:afterAutospacing="0"/>
              <w:rPr>
                <w:rFonts w:ascii="Arial" w:hAnsi="Arial" w:cs="Arial"/>
                <w:color w:val="1B1C1D"/>
              </w:rPr>
            </w:pPr>
          </w:p>
        </w:tc>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tcPr>
          <w:p w14:paraId="35CEAC53" w14:textId="77777777" w:rsidR="00281224" w:rsidRPr="00C42E43" w:rsidRDefault="00281224">
            <w:pPr>
              <w:pStyle w:val="NormalWeb"/>
              <w:spacing w:before="0" w:beforeAutospacing="0" w:after="0" w:afterAutospacing="0"/>
              <w:rPr>
                <w:rFonts w:ascii="Arial" w:hAnsi="Arial" w:cs="Arial"/>
                <w:color w:val="1B1C1D"/>
              </w:rPr>
            </w:pPr>
          </w:p>
        </w:tc>
      </w:tr>
      <w:tr w:rsidR="00C42E43" w:rsidRPr="00C42E43" w14:paraId="266257E7" w14:textId="77777777" w:rsidTr="00C42E43">
        <w:trPr>
          <w:trHeight w:val="138"/>
          <w:tblCellSpacing w:w="15" w:type="dxa"/>
        </w:trPr>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tcPr>
          <w:p w14:paraId="59B372E3" w14:textId="77777777" w:rsidR="00281224" w:rsidRPr="00C42E43" w:rsidRDefault="00281224">
            <w:pPr>
              <w:pStyle w:val="NormalWeb"/>
              <w:spacing w:before="0" w:beforeAutospacing="0" w:after="0" w:afterAutospacing="0"/>
              <w:rPr>
                <w:rFonts w:ascii="Arial" w:hAnsi="Arial" w:cs="Arial"/>
                <w:color w:val="1B1C1D"/>
              </w:rPr>
            </w:pPr>
          </w:p>
        </w:tc>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tcPr>
          <w:p w14:paraId="544B5C4F" w14:textId="77777777" w:rsidR="00281224" w:rsidRPr="00C42E43" w:rsidRDefault="00000000">
            <w:pPr>
              <w:pStyle w:val="NormalWeb"/>
              <w:spacing w:before="0" w:beforeAutospacing="0" w:after="0" w:afterAutospacing="0"/>
              <w:rPr>
                <w:rFonts w:ascii="Arial" w:hAnsi="Arial" w:cs="Arial"/>
                <w:color w:val="1B1C1D"/>
              </w:rPr>
            </w:pPr>
            <w:r w:rsidRPr="00C42E43">
              <w:rPr>
                <w:rFonts w:ascii="Arial" w:hAnsi="Arial" w:cs="Arial"/>
                <w:color w:val="1B1C1D"/>
              </w:rPr>
              <w:t>4.1 Functional &amp; Integration Testing</w:t>
            </w:r>
          </w:p>
        </w:tc>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tcPr>
          <w:p w14:paraId="6A21277A" w14:textId="77777777" w:rsidR="00281224" w:rsidRPr="00C42E43" w:rsidRDefault="00000000">
            <w:pPr>
              <w:pStyle w:val="NormalWeb"/>
              <w:spacing w:before="0" w:beforeAutospacing="0" w:after="0" w:afterAutospacing="0"/>
              <w:rPr>
                <w:rFonts w:ascii="Arial" w:hAnsi="Arial" w:cs="Arial"/>
                <w:color w:val="1B1C1D"/>
              </w:rPr>
            </w:pPr>
            <w:r w:rsidRPr="00C42E43">
              <w:rPr>
                <w:rFonts w:ascii="Arial" w:hAnsi="Arial" w:cs="Arial"/>
                <w:color w:val="1B1C1D"/>
              </w:rPr>
              <w:t>4</w:t>
            </w:r>
          </w:p>
        </w:tc>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tcPr>
          <w:p w14:paraId="14F458ED" w14:textId="77777777" w:rsidR="00281224" w:rsidRPr="00C42E43" w:rsidRDefault="00000000">
            <w:pPr>
              <w:pStyle w:val="NormalWeb"/>
              <w:spacing w:before="0" w:beforeAutospacing="0" w:after="0" w:afterAutospacing="0"/>
              <w:rPr>
                <w:rFonts w:ascii="Arial" w:hAnsi="Arial" w:cs="Arial"/>
                <w:color w:val="1B1C1D"/>
              </w:rPr>
            </w:pPr>
            <w:r w:rsidRPr="00C42E43">
              <w:rPr>
                <w:rFonts w:ascii="Arial" w:hAnsi="Arial" w:cs="Arial"/>
                <w:color w:val="1B1C1D"/>
              </w:rPr>
              <w:t>3.6</w:t>
            </w:r>
          </w:p>
        </w:tc>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tcPr>
          <w:p w14:paraId="7D043B42" w14:textId="77777777" w:rsidR="00281224" w:rsidRPr="00C42E43" w:rsidRDefault="00000000">
            <w:pPr>
              <w:pStyle w:val="NormalWeb"/>
              <w:spacing w:before="0" w:beforeAutospacing="0" w:after="0" w:afterAutospacing="0"/>
              <w:rPr>
                <w:rFonts w:ascii="Arial" w:hAnsi="Arial" w:cs="Arial"/>
                <w:color w:val="1B1C1D"/>
              </w:rPr>
            </w:pPr>
            <w:r w:rsidRPr="00C42E43">
              <w:rPr>
                <w:rFonts w:ascii="Arial" w:hAnsi="Arial" w:cs="Arial"/>
                <w:color w:val="1B1C1D"/>
              </w:rPr>
              <w:t>QA Cycle 1 Complete</w:t>
            </w:r>
          </w:p>
        </w:tc>
      </w:tr>
      <w:tr w:rsidR="00C42E43" w:rsidRPr="00C42E43" w14:paraId="08D0575C" w14:textId="77777777" w:rsidTr="00C42E43">
        <w:trPr>
          <w:trHeight w:val="138"/>
          <w:tblCellSpacing w:w="15" w:type="dxa"/>
        </w:trPr>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tcPr>
          <w:p w14:paraId="25D2F563" w14:textId="77777777" w:rsidR="00281224" w:rsidRPr="00C42E43" w:rsidRDefault="00281224">
            <w:pPr>
              <w:pStyle w:val="NormalWeb"/>
              <w:spacing w:before="0" w:beforeAutospacing="0" w:after="0" w:afterAutospacing="0"/>
              <w:rPr>
                <w:rFonts w:ascii="Arial" w:hAnsi="Arial" w:cs="Arial"/>
                <w:color w:val="1B1C1D"/>
              </w:rPr>
            </w:pPr>
          </w:p>
        </w:tc>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tcPr>
          <w:p w14:paraId="291CA0D9" w14:textId="77777777" w:rsidR="00281224" w:rsidRPr="00C42E43" w:rsidRDefault="00000000">
            <w:pPr>
              <w:pStyle w:val="NormalWeb"/>
              <w:spacing w:before="0" w:beforeAutospacing="0" w:after="0" w:afterAutospacing="0"/>
              <w:rPr>
                <w:rFonts w:ascii="Arial" w:hAnsi="Arial" w:cs="Arial"/>
                <w:color w:val="1B1C1D"/>
              </w:rPr>
            </w:pPr>
            <w:r w:rsidRPr="00C42E43">
              <w:rPr>
                <w:rFonts w:ascii="Arial" w:hAnsi="Arial" w:cs="Arial"/>
                <w:color w:val="1B1C1D"/>
              </w:rPr>
              <w:t>4.2 Security &amp; Performance Testing</w:t>
            </w:r>
          </w:p>
        </w:tc>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tcPr>
          <w:p w14:paraId="4A535C0E" w14:textId="77777777" w:rsidR="00281224" w:rsidRPr="00C42E43" w:rsidRDefault="00000000">
            <w:pPr>
              <w:pStyle w:val="NormalWeb"/>
              <w:spacing w:before="0" w:beforeAutospacing="0" w:after="0" w:afterAutospacing="0"/>
              <w:rPr>
                <w:rFonts w:ascii="Arial" w:hAnsi="Arial" w:cs="Arial"/>
                <w:color w:val="1B1C1D"/>
              </w:rPr>
            </w:pPr>
            <w:r w:rsidRPr="00C42E43">
              <w:rPr>
                <w:rFonts w:ascii="Arial" w:hAnsi="Arial" w:cs="Arial"/>
                <w:color w:val="1B1C1D"/>
              </w:rPr>
              <w:t>3</w:t>
            </w:r>
          </w:p>
        </w:tc>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tcPr>
          <w:p w14:paraId="7AFF59E7" w14:textId="77777777" w:rsidR="00281224" w:rsidRPr="00C42E43" w:rsidRDefault="00000000">
            <w:pPr>
              <w:pStyle w:val="NormalWeb"/>
              <w:spacing w:before="0" w:beforeAutospacing="0" w:after="0" w:afterAutospacing="0"/>
              <w:rPr>
                <w:rFonts w:ascii="Arial" w:hAnsi="Arial" w:cs="Arial"/>
                <w:color w:val="1B1C1D"/>
              </w:rPr>
            </w:pPr>
            <w:r w:rsidRPr="00C42E43">
              <w:rPr>
                <w:rFonts w:ascii="Arial" w:hAnsi="Arial" w:cs="Arial"/>
                <w:color w:val="1B1C1D"/>
              </w:rPr>
              <w:t>4.1</w:t>
            </w:r>
          </w:p>
        </w:tc>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tcPr>
          <w:p w14:paraId="3128E470" w14:textId="77777777" w:rsidR="00281224" w:rsidRPr="00C42E43" w:rsidRDefault="00000000">
            <w:pPr>
              <w:pStyle w:val="NormalWeb"/>
              <w:spacing w:before="0" w:beforeAutospacing="0" w:after="0" w:afterAutospacing="0"/>
              <w:rPr>
                <w:rFonts w:ascii="Arial" w:hAnsi="Arial" w:cs="Arial"/>
                <w:color w:val="1B1C1D"/>
              </w:rPr>
            </w:pPr>
            <w:r w:rsidRPr="00C42E43">
              <w:rPr>
                <w:rFonts w:ascii="Arial" w:hAnsi="Arial" w:cs="Arial"/>
                <w:color w:val="1B1C1D"/>
              </w:rPr>
              <w:t>Security Audit</w:t>
            </w:r>
          </w:p>
        </w:tc>
      </w:tr>
      <w:tr w:rsidR="00C42E43" w:rsidRPr="00C42E43" w14:paraId="0EE70B2E" w14:textId="77777777" w:rsidTr="00C42E43">
        <w:trPr>
          <w:trHeight w:val="138"/>
          <w:tblCellSpacing w:w="15" w:type="dxa"/>
        </w:trPr>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tcPr>
          <w:p w14:paraId="3BB42084" w14:textId="77777777" w:rsidR="00281224" w:rsidRPr="00C42E43" w:rsidRDefault="00281224">
            <w:pPr>
              <w:pStyle w:val="NormalWeb"/>
              <w:spacing w:before="0" w:beforeAutospacing="0" w:after="0" w:afterAutospacing="0"/>
              <w:rPr>
                <w:rFonts w:ascii="Arial" w:hAnsi="Arial" w:cs="Arial"/>
                <w:color w:val="1B1C1D"/>
              </w:rPr>
            </w:pPr>
          </w:p>
        </w:tc>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tcPr>
          <w:p w14:paraId="0850355C" w14:textId="77777777" w:rsidR="00281224" w:rsidRPr="00C42E43" w:rsidRDefault="00000000">
            <w:pPr>
              <w:pStyle w:val="NormalWeb"/>
              <w:spacing w:before="0" w:beforeAutospacing="0" w:after="0" w:afterAutospacing="0"/>
              <w:rPr>
                <w:rFonts w:ascii="Arial" w:hAnsi="Arial" w:cs="Arial"/>
                <w:color w:val="1B1C1D"/>
              </w:rPr>
            </w:pPr>
            <w:r w:rsidRPr="00C42E43">
              <w:rPr>
                <w:rFonts w:ascii="Arial" w:hAnsi="Arial" w:cs="Arial"/>
                <w:color w:val="1B1C1D"/>
              </w:rPr>
              <w:t>4.3 Bug Fixing &amp; Refinement</w:t>
            </w:r>
          </w:p>
        </w:tc>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tcPr>
          <w:p w14:paraId="081BAFE4" w14:textId="77777777" w:rsidR="00281224" w:rsidRPr="00C42E43" w:rsidRDefault="00000000">
            <w:pPr>
              <w:pStyle w:val="NormalWeb"/>
              <w:spacing w:before="0" w:beforeAutospacing="0" w:after="0" w:afterAutospacing="0"/>
              <w:rPr>
                <w:rFonts w:ascii="Arial" w:hAnsi="Arial" w:cs="Arial"/>
                <w:color w:val="1B1C1D"/>
              </w:rPr>
            </w:pPr>
            <w:r w:rsidRPr="00C42E43">
              <w:rPr>
                <w:rFonts w:ascii="Arial" w:hAnsi="Arial" w:cs="Arial"/>
                <w:color w:val="1B1C1D"/>
              </w:rPr>
              <w:t>3</w:t>
            </w:r>
          </w:p>
        </w:tc>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tcPr>
          <w:p w14:paraId="29376A6A" w14:textId="77777777" w:rsidR="00281224" w:rsidRPr="00C42E43" w:rsidRDefault="00000000">
            <w:pPr>
              <w:pStyle w:val="NormalWeb"/>
              <w:spacing w:before="0" w:beforeAutospacing="0" w:after="0" w:afterAutospacing="0"/>
              <w:rPr>
                <w:rFonts w:ascii="Arial" w:hAnsi="Arial" w:cs="Arial"/>
                <w:color w:val="1B1C1D"/>
              </w:rPr>
            </w:pPr>
            <w:r w:rsidRPr="00C42E43">
              <w:rPr>
                <w:rFonts w:ascii="Arial" w:hAnsi="Arial" w:cs="Arial"/>
                <w:color w:val="1B1C1D"/>
              </w:rPr>
              <w:t>4.1, 4.2</w:t>
            </w:r>
          </w:p>
        </w:tc>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tcPr>
          <w:p w14:paraId="4DFA1AE8" w14:textId="77777777" w:rsidR="00281224" w:rsidRPr="00C42E43" w:rsidRDefault="00000000">
            <w:pPr>
              <w:pStyle w:val="NormalWeb"/>
              <w:spacing w:before="0" w:beforeAutospacing="0" w:after="0" w:afterAutospacing="0"/>
              <w:rPr>
                <w:rFonts w:ascii="Arial" w:hAnsi="Arial" w:cs="Arial"/>
                <w:color w:val="1B1C1D"/>
              </w:rPr>
            </w:pPr>
            <w:r w:rsidRPr="00C42E43">
              <w:rPr>
                <w:rFonts w:ascii="Arial" w:hAnsi="Arial" w:cs="Arial"/>
                <w:color w:val="1B1C1D"/>
              </w:rPr>
              <w:t>UAT Ready</w:t>
            </w:r>
          </w:p>
        </w:tc>
      </w:tr>
      <w:tr w:rsidR="00C42E43" w:rsidRPr="00C42E43" w14:paraId="363E4114" w14:textId="77777777" w:rsidTr="00C42E43">
        <w:trPr>
          <w:trHeight w:val="138"/>
          <w:tblCellSpacing w:w="15" w:type="dxa"/>
        </w:trPr>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tcPr>
          <w:p w14:paraId="50A48F78" w14:textId="77777777" w:rsidR="00281224" w:rsidRPr="00C42E43" w:rsidRDefault="00281224">
            <w:pPr>
              <w:pStyle w:val="NormalWeb"/>
              <w:spacing w:before="0" w:beforeAutospacing="0" w:after="0" w:afterAutospacing="0"/>
              <w:rPr>
                <w:rFonts w:ascii="Arial" w:hAnsi="Arial" w:cs="Arial"/>
                <w:color w:val="1B1C1D"/>
              </w:rPr>
            </w:pPr>
          </w:p>
        </w:tc>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tcPr>
          <w:p w14:paraId="5420CB6E" w14:textId="676F7FE2" w:rsidR="00281224" w:rsidRPr="00C42E43" w:rsidRDefault="00000000">
            <w:pPr>
              <w:pStyle w:val="NormalWeb"/>
              <w:spacing w:before="0" w:beforeAutospacing="0" w:after="0" w:afterAutospacing="0"/>
              <w:rPr>
                <w:rFonts w:ascii="Arial" w:hAnsi="Arial" w:cs="Arial"/>
                <w:color w:val="1B1C1D"/>
              </w:rPr>
            </w:pPr>
            <w:r w:rsidRPr="00C42E43">
              <w:rPr>
                <w:rFonts w:ascii="Arial" w:hAnsi="Arial" w:cs="Arial"/>
                <w:color w:val="1B1C1D"/>
              </w:rPr>
              <w:t xml:space="preserve">4.4 User Acceptance </w:t>
            </w:r>
            <w:r w:rsidRPr="00C42E43">
              <w:rPr>
                <w:rFonts w:ascii="Arial" w:hAnsi="Arial" w:cs="Arial"/>
                <w:color w:val="1B1C1D"/>
              </w:rPr>
              <w:lastRenderedPageBreak/>
              <w:t>Testing (UAT)</w:t>
            </w:r>
          </w:p>
        </w:tc>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tcPr>
          <w:p w14:paraId="092916D4" w14:textId="77777777" w:rsidR="00281224" w:rsidRPr="00C42E43" w:rsidRDefault="00000000">
            <w:pPr>
              <w:pStyle w:val="NormalWeb"/>
              <w:spacing w:before="0" w:beforeAutospacing="0" w:after="0" w:afterAutospacing="0"/>
              <w:rPr>
                <w:rFonts w:ascii="Arial" w:hAnsi="Arial" w:cs="Arial"/>
                <w:color w:val="1B1C1D"/>
              </w:rPr>
            </w:pPr>
            <w:r w:rsidRPr="00C42E43">
              <w:rPr>
                <w:rFonts w:ascii="Arial" w:hAnsi="Arial" w:cs="Arial"/>
                <w:color w:val="1B1C1D"/>
              </w:rPr>
              <w:lastRenderedPageBreak/>
              <w:t>2</w:t>
            </w:r>
          </w:p>
        </w:tc>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tcPr>
          <w:p w14:paraId="085D6AA8" w14:textId="77777777" w:rsidR="00281224" w:rsidRPr="00C42E43" w:rsidRDefault="00000000">
            <w:pPr>
              <w:pStyle w:val="NormalWeb"/>
              <w:spacing w:before="0" w:beforeAutospacing="0" w:after="0" w:afterAutospacing="0"/>
              <w:rPr>
                <w:rFonts w:ascii="Arial" w:hAnsi="Arial" w:cs="Arial"/>
                <w:color w:val="1B1C1D"/>
              </w:rPr>
            </w:pPr>
            <w:r w:rsidRPr="00C42E43">
              <w:rPr>
                <w:rFonts w:ascii="Arial" w:hAnsi="Arial" w:cs="Arial"/>
                <w:color w:val="1B1C1D"/>
              </w:rPr>
              <w:t>4.3</w:t>
            </w:r>
          </w:p>
        </w:tc>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tcPr>
          <w:p w14:paraId="02D165E2" w14:textId="77777777" w:rsidR="00281224" w:rsidRPr="00C42E43" w:rsidRDefault="00000000">
            <w:pPr>
              <w:pStyle w:val="NormalWeb"/>
              <w:spacing w:before="0" w:beforeAutospacing="0" w:after="0" w:afterAutospacing="0"/>
              <w:rPr>
                <w:rFonts w:ascii="Arial" w:hAnsi="Arial" w:cs="Arial"/>
                <w:color w:val="1B1C1D"/>
              </w:rPr>
            </w:pPr>
            <w:r w:rsidRPr="00C42E43">
              <w:rPr>
                <w:rFonts w:ascii="Arial" w:hAnsi="Arial" w:cs="Arial"/>
                <w:color w:val="1B1C1D"/>
              </w:rPr>
              <w:t>UAT Sign-off</w:t>
            </w:r>
          </w:p>
        </w:tc>
      </w:tr>
      <w:tr w:rsidR="00C42E43" w:rsidRPr="00C42E43" w14:paraId="6A270BE4" w14:textId="77777777" w:rsidTr="00C42E43">
        <w:trPr>
          <w:trHeight w:val="138"/>
          <w:tblCellSpacing w:w="15" w:type="dxa"/>
        </w:trPr>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tcPr>
          <w:p w14:paraId="0D537C08" w14:textId="77777777" w:rsidR="00281224" w:rsidRPr="00C42E43" w:rsidRDefault="00000000">
            <w:pPr>
              <w:pStyle w:val="NormalWeb"/>
              <w:spacing w:before="0" w:beforeAutospacing="0" w:after="0" w:afterAutospacing="0"/>
              <w:rPr>
                <w:rFonts w:ascii="Arial" w:hAnsi="Arial" w:cs="Arial"/>
                <w:color w:val="1B1C1D"/>
              </w:rPr>
            </w:pPr>
            <w:r w:rsidRPr="00C42E43">
              <w:rPr>
                <w:rStyle w:val="Strong"/>
                <w:rFonts w:ascii="Arial" w:hAnsi="Arial" w:cs="Arial"/>
                <w:color w:val="1B1C1D"/>
              </w:rPr>
              <w:t>Phase 5: Deployment &amp; Launch</w:t>
            </w:r>
          </w:p>
        </w:tc>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tcPr>
          <w:p w14:paraId="56C9E844" w14:textId="77777777" w:rsidR="00281224" w:rsidRPr="00C42E43" w:rsidRDefault="00281224">
            <w:pPr>
              <w:pStyle w:val="NormalWeb"/>
              <w:spacing w:before="0" w:beforeAutospacing="0" w:after="0" w:afterAutospacing="0"/>
              <w:rPr>
                <w:rFonts w:ascii="Arial" w:hAnsi="Arial" w:cs="Arial"/>
                <w:color w:val="1B1C1D"/>
              </w:rPr>
            </w:pPr>
          </w:p>
        </w:tc>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tcPr>
          <w:p w14:paraId="1AE05CBC" w14:textId="70364A36" w:rsidR="00281224" w:rsidRPr="00C42E43" w:rsidRDefault="00281224">
            <w:pPr>
              <w:pStyle w:val="NormalWeb"/>
              <w:spacing w:before="0" w:beforeAutospacing="0" w:after="0" w:afterAutospacing="0"/>
              <w:rPr>
                <w:rFonts w:ascii="Arial" w:hAnsi="Arial" w:cs="Arial"/>
                <w:color w:val="1B1C1D"/>
              </w:rPr>
            </w:pPr>
          </w:p>
        </w:tc>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tcPr>
          <w:p w14:paraId="2C525E95" w14:textId="31E3B1BD" w:rsidR="00281224" w:rsidRPr="00C42E43" w:rsidRDefault="00281224">
            <w:pPr>
              <w:pStyle w:val="NormalWeb"/>
              <w:spacing w:before="0" w:beforeAutospacing="0" w:after="0" w:afterAutospacing="0"/>
              <w:rPr>
                <w:rFonts w:ascii="Arial" w:hAnsi="Arial" w:cs="Arial"/>
                <w:color w:val="1B1C1D"/>
              </w:rPr>
            </w:pPr>
          </w:p>
        </w:tc>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tcPr>
          <w:p w14:paraId="6F033C23" w14:textId="77777777" w:rsidR="00281224" w:rsidRPr="00C42E43" w:rsidRDefault="00281224">
            <w:pPr>
              <w:pStyle w:val="NormalWeb"/>
              <w:spacing w:before="0" w:beforeAutospacing="0" w:after="0" w:afterAutospacing="0"/>
              <w:rPr>
                <w:rFonts w:ascii="Arial" w:hAnsi="Arial" w:cs="Arial"/>
                <w:color w:val="1B1C1D"/>
              </w:rPr>
            </w:pPr>
          </w:p>
        </w:tc>
      </w:tr>
      <w:tr w:rsidR="00C42E43" w:rsidRPr="00C42E43" w14:paraId="793F6B9B" w14:textId="77777777" w:rsidTr="00C42E43">
        <w:trPr>
          <w:trHeight w:val="138"/>
          <w:tblCellSpacing w:w="15" w:type="dxa"/>
        </w:trPr>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tcPr>
          <w:p w14:paraId="7700095C" w14:textId="31F54B8A" w:rsidR="00281224" w:rsidRPr="00C42E43" w:rsidRDefault="00281224">
            <w:pPr>
              <w:pStyle w:val="NormalWeb"/>
              <w:spacing w:before="0" w:beforeAutospacing="0" w:after="0" w:afterAutospacing="0"/>
              <w:rPr>
                <w:rFonts w:ascii="Arial" w:hAnsi="Arial" w:cs="Arial"/>
                <w:color w:val="1B1C1D"/>
              </w:rPr>
            </w:pPr>
          </w:p>
        </w:tc>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tcPr>
          <w:p w14:paraId="5773FEF7" w14:textId="6C5DD37F" w:rsidR="00281224" w:rsidRPr="00C42E43" w:rsidRDefault="00000000">
            <w:pPr>
              <w:pStyle w:val="NormalWeb"/>
              <w:spacing w:before="0" w:beforeAutospacing="0" w:after="0" w:afterAutospacing="0"/>
              <w:rPr>
                <w:rFonts w:ascii="Arial" w:hAnsi="Arial" w:cs="Arial"/>
                <w:color w:val="1B1C1D"/>
              </w:rPr>
            </w:pPr>
            <w:r w:rsidRPr="00C42E43">
              <w:rPr>
                <w:rFonts w:ascii="Arial" w:hAnsi="Arial" w:cs="Arial"/>
                <w:color w:val="1B1C1D"/>
              </w:rPr>
              <w:t>5.1 App Store Submission</w:t>
            </w:r>
          </w:p>
        </w:tc>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tcPr>
          <w:p w14:paraId="18091CFB" w14:textId="17392CFB" w:rsidR="00281224" w:rsidRPr="00C42E43" w:rsidRDefault="00000000">
            <w:pPr>
              <w:pStyle w:val="NormalWeb"/>
              <w:spacing w:before="0" w:beforeAutospacing="0" w:after="0" w:afterAutospacing="0"/>
              <w:rPr>
                <w:rFonts w:ascii="Arial" w:hAnsi="Arial" w:cs="Arial"/>
                <w:color w:val="1B1C1D"/>
              </w:rPr>
            </w:pPr>
            <w:r w:rsidRPr="00C42E43">
              <w:rPr>
                <w:rFonts w:ascii="Arial" w:hAnsi="Arial" w:cs="Arial"/>
                <w:color w:val="1B1C1D"/>
              </w:rPr>
              <w:t>2</w:t>
            </w:r>
          </w:p>
        </w:tc>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tcPr>
          <w:p w14:paraId="30A97518" w14:textId="5D26BE93" w:rsidR="00281224" w:rsidRPr="00C42E43" w:rsidRDefault="00000000">
            <w:pPr>
              <w:pStyle w:val="NormalWeb"/>
              <w:spacing w:before="0" w:beforeAutospacing="0" w:after="0" w:afterAutospacing="0"/>
              <w:rPr>
                <w:rFonts w:ascii="Arial" w:hAnsi="Arial" w:cs="Arial"/>
                <w:color w:val="1B1C1D"/>
              </w:rPr>
            </w:pPr>
            <w:r w:rsidRPr="00C42E43">
              <w:rPr>
                <w:rFonts w:ascii="Arial" w:hAnsi="Arial" w:cs="Arial"/>
                <w:color w:val="1B1C1D"/>
              </w:rPr>
              <w:t>4.4</w:t>
            </w:r>
          </w:p>
        </w:tc>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tcPr>
          <w:p w14:paraId="6FFDDE20" w14:textId="77777777" w:rsidR="00281224" w:rsidRPr="00C42E43" w:rsidRDefault="00000000">
            <w:pPr>
              <w:pStyle w:val="NormalWeb"/>
              <w:spacing w:before="0" w:beforeAutospacing="0" w:after="0" w:afterAutospacing="0"/>
              <w:rPr>
                <w:rFonts w:ascii="Arial" w:hAnsi="Arial" w:cs="Arial"/>
                <w:color w:val="1B1C1D"/>
              </w:rPr>
            </w:pPr>
            <w:r w:rsidRPr="00C42E43">
              <w:rPr>
                <w:rFonts w:ascii="Arial" w:hAnsi="Arial" w:cs="Arial"/>
                <w:color w:val="1B1C1D"/>
              </w:rPr>
              <w:t>App Live</w:t>
            </w:r>
          </w:p>
        </w:tc>
      </w:tr>
      <w:tr w:rsidR="00C42E43" w:rsidRPr="00C42E43" w14:paraId="418ED072" w14:textId="77777777" w:rsidTr="00C42E43">
        <w:trPr>
          <w:trHeight w:val="688"/>
          <w:tblCellSpacing w:w="15" w:type="dxa"/>
        </w:trPr>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tcPr>
          <w:p w14:paraId="11100E6D" w14:textId="77777777" w:rsidR="00281224" w:rsidRPr="00C42E43" w:rsidRDefault="00281224">
            <w:pPr>
              <w:pStyle w:val="NormalWeb"/>
              <w:spacing w:before="0" w:beforeAutospacing="0" w:after="0" w:afterAutospacing="0"/>
              <w:rPr>
                <w:rFonts w:ascii="Arial" w:hAnsi="Arial" w:cs="Arial"/>
                <w:color w:val="1B1C1D"/>
              </w:rPr>
            </w:pPr>
          </w:p>
        </w:tc>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tcPr>
          <w:p w14:paraId="30061B7A" w14:textId="77777777" w:rsidR="00281224" w:rsidRPr="00C42E43" w:rsidRDefault="00000000">
            <w:pPr>
              <w:pStyle w:val="NormalWeb"/>
              <w:spacing w:before="0" w:beforeAutospacing="0" w:after="0" w:afterAutospacing="0"/>
              <w:rPr>
                <w:rFonts w:ascii="Arial" w:hAnsi="Arial" w:cs="Arial"/>
                <w:color w:val="1B1C1D"/>
              </w:rPr>
            </w:pPr>
            <w:r w:rsidRPr="00C42E43">
              <w:rPr>
                <w:rFonts w:ascii="Arial" w:hAnsi="Arial" w:cs="Arial"/>
                <w:color w:val="1B1C1D"/>
              </w:rPr>
              <w:t>5.2 Initial Marketing &amp; PR</w:t>
            </w:r>
          </w:p>
        </w:tc>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tcPr>
          <w:p w14:paraId="7558F3C7" w14:textId="77777777" w:rsidR="00281224" w:rsidRPr="00C42E43" w:rsidRDefault="00000000">
            <w:pPr>
              <w:pStyle w:val="NormalWeb"/>
              <w:spacing w:before="0" w:beforeAutospacing="0" w:after="0" w:afterAutospacing="0"/>
              <w:rPr>
                <w:rFonts w:ascii="Arial" w:hAnsi="Arial" w:cs="Arial"/>
                <w:color w:val="1B1C1D"/>
              </w:rPr>
            </w:pPr>
            <w:r w:rsidRPr="00C42E43">
              <w:rPr>
                <w:rFonts w:ascii="Arial" w:hAnsi="Arial" w:cs="Arial"/>
                <w:color w:val="1B1C1D"/>
              </w:rPr>
              <w:t>3</w:t>
            </w:r>
          </w:p>
        </w:tc>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tcPr>
          <w:p w14:paraId="708D1F0A" w14:textId="61CFEF5A" w:rsidR="00281224" w:rsidRPr="00C42E43" w:rsidRDefault="00000000">
            <w:pPr>
              <w:pStyle w:val="NormalWeb"/>
              <w:spacing w:before="0" w:beforeAutospacing="0" w:after="0" w:afterAutospacing="0"/>
              <w:rPr>
                <w:rFonts w:ascii="Arial" w:hAnsi="Arial" w:cs="Arial"/>
                <w:color w:val="1B1C1D"/>
              </w:rPr>
            </w:pPr>
            <w:r w:rsidRPr="00C42E43">
              <w:rPr>
                <w:rFonts w:ascii="Arial" w:hAnsi="Arial" w:cs="Arial"/>
                <w:color w:val="1B1C1D"/>
              </w:rPr>
              <w:t>4.4 (parallel)</w:t>
            </w:r>
          </w:p>
        </w:tc>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tcPr>
          <w:p w14:paraId="70ECA550" w14:textId="77777777" w:rsidR="00281224" w:rsidRPr="00C42E43" w:rsidRDefault="00000000">
            <w:pPr>
              <w:pStyle w:val="NormalWeb"/>
              <w:spacing w:before="0" w:beforeAutospacing="0" w:after="0" w:afterAutospacing="0"/>
              <w:rPr>
                <w:rFonts w:ascii="Arial" w:hAnsi="Arial" w:cs="Arial"/>
                <w:color w:val="1B1C1D"/>
              </w:rPr>
            </w:pPr>
            <w:r w:rsidRPr="00C42E43">
              <w:rPr>
                <w:rFonts w:ascii="Arial" w:hAnsi="Arial" w:cs="Arial"/>
                <w:color w:val="1B1C1D"/>
              </w:rPr>
              <w:t>Launch Campaign</w:t>
            </w:r>
          </w:p>
        </w:tc>
      </w:tr>
      <w:tr w:rsidR="00C42E43" w:rsidRPr="00C42E43" w14:paraId="0A1D7C37" w14:textId="77777777" w:rsidTr="00C42E43">
        <w:trPr>
          <w:trHeight w:val="688"/>
          <w:tblCellSpacing w:w="15" w:type="dxa"/>
        </w:trPr>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tcPr>
          <w:p w14:paraId="1EDF6BED" w14:textId="5E346071" w:rsidR="00281224" w:rsidRPr="00C42E43" w:rsidRDefault="00000000">
            <w:pPr>
              <w:pStyle w:val="NormalWeb"/>
              <w:spacing w:before="0" w:beforeAutospacing="0" w:after="0" w:afterAutospacing="0"/>
              <w:rPr>
                <w:rFonts w:ascii="Arial" w:hAnsi="Arial" w:cs="Arial"/>
                <w:color w:val="1B1C1D"/>
              </w:rPr>
            </w:pPr>
            <w:r w:rsidRPr="00C42E43">
              <w:rPr>
                <w:rStyle w:val="Strong"/>
                <w:rFonts w:ascii="Arial" w:hAnsi="Arial" w:cs="Arial"/>
                <w:color w:val="1B1C1D"/>
              </w:rPr>
              <w:t>Phase 6: Post-Launch &amp; Iteration</w:t>
            </w:r>
          </w:p>
        </w:tc>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tcPr>
          <w:p w14:paraId="7C3C13A6" w14:textId="77777777" w:rsidR="00281224" w:rsidRPr="00C42E43" w:rsidRDefault="00281224">
            <w:pPr>
              <w:pStyle w:val="NormalWeb"/>
              <w:spacing w:before="0" w:beforeAutospacing="0" w:after="0" w:afterAutospacing="0"/>
              <w:rPr>
                <w:rFonts w:ascii="Arial" w:hAnsi="Arial" w:cs="Arial"/>
                <w:color w:val="1B1C1D"/>
              </w:rPr>
            </w:pPr>
          </w:p>
        </w:tc>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tcPr>
          <w:p w14:paraId="27CABC1F" w14:textId="2520FD16" w:rsidR="00281224" w:rsidRPr="00C42E43" w:rsidRDefault="00281224">
            <w:pPr>
              <w:pStyle w:val="NormalWeb"/>
              <w:spacing w:before="0" w:beforeAutospacing="0" w:after="0" w:afterAutospacing="0"/>
              <w:rPr>
                <w:rFonts w:ascii="Arial" w:hAnsi="Arial" w:cs="Arial"/>
                <w:color w:val="1B1C1D"/>
              </w:rPr>
            </w:pPr>
          </w:p>
        </w:tc>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tcPr>
          <w:p w14:paraId="279FABA2" w14:textId="3AFF0B07" w:rsidR="00281224" w:rsidRPr="00C42E43" w:rsidRDefault="00281224">
            <w:pPr>
              <w:pStyle w:val="NormalWeb"/>
              <w:spacing w:before="0" w:beforeAutospacing="0" w:after="0" w:afterAutospacing="0"/>
              <w:rPr>
                <w:rFonts w:ascii="Arial" w:hAnsi="Arial" w:cs="Arial"/>
                <w:color w:val="1B1C1D"/>
              </w:rPr>
            </w:pPr>
          </w:p>
        </w:tc>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tcPr>
          <w:p w14:paraId="33882C6F" w14:textId="6E6ED3C0" w:rsidR="00281224" w:rsidRPr="00C42E43" w:rsidRDefault="00281224">
            <w:pPr>
              <w:pStyle w:val="NormalWeb"/>
              <w:spacing w:before="0" w:beforeAutospacing="0" w:after="0" w:afterAutospacing="0"/>
              <w:rPr>
                <w:rFonts w:ascii="Arial" w:hAnsi="Arial" w:cs="Arial"/>
                <w:color w:val="1B1C1D"/>
              </w:rPr>
            </w:pPr>
          </w:p>
        </w:tc>
      </w:tr>
      <w:tr w:rsidR="00C42E43" w:rsidRPr="00C42E43" w14:paraId="76886CAF" w14:textId="77777777" w:rsidTr="00C42E43">
        <w:trPr>
          <w:trHeight w:val="453"/>
          <w:tblCellSpacing w:w="15" w:type="dxa"/>
        </w:trPr>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tcPr>
          <w:p w14:paraId="2832EDF3" w14:textId="77777777" w:rsidR="00281224" w:rsidRPr="00C42E43" w:rsidRDefault="00281224">
            <w:pPr>
              <w:pStyle w:val="NormalWeb"/>
              <w:spacing w:before="0" w:beforeAutospacing="0" w:after="0" w:afterAutospacing="0"/>
              <w:rPr>
                <w:rFonts w:ascii="Arial" w:hAnsi="Arial" w:cs="Arial"/>
                <w:color w:val="1B1C1D"/>
              </w:rPr>
            </w:pPr>
          </w:p>
        </w:tc>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tcPr>
          <w:p w14:paraId="44DF3DF2" w14:textId="77777777" w:rsidR="00281224" w:rsidRPr="00C42E43" w:rsidRDefault="00000000">
            <w:pPr>
              <w:pStyle w:val="NormalWeb"/>
              <w:spacing w:before="0" w:beforeAutospacing="0" w:after="0" w:afterAutospacing="0"/>
              <w:rPr>
                <w:rFonts w:ascii="Arial" w:hAnsi="Arial" w:cs="Arial"/>
                <w:color w:val="1B1C1D"/>
              </w:rPr>
            </w:pPr>
            <w:r w:rsidRPr="00C42E43">
              <w:rPr>
                <w:rFonts w:ascii="Arial" w:hAnsi="Arial" w:cs="Arial"/>
                <w:color w:val="1B1C1D"/>
              </w:rPr>
              <w:t>6.1 Monitoring &amp; Support</w:t>
            </w:r>
          </w:p>
        </w:tc>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tcPr>
          <w:p w14:paraId="43584F5F" w14:textId="77777777" w:rsidR="00281224" w:rsidRPr="00C42E43" w:rsidRDefault="00000000">
            <w:pPr>
              <w:pStyle w:val="NormalWeb"/>
              <w:spacing w:before="0" w:beforeAutospacing="0" w:after="0" w:afterAutospacing="0"/>
              <w:rPr>
                <w:rFonts w:ascii="Arial" w:hAnsi="Arial" w:cs="Arial"/>
                <w:color w:val="1B1C1D"/>
              </w:rPr>
            </w:pPr>
            <w:r w:rsidRPr="00C42E43">
              <w:rPr>
                <w:rFonts w:ascii="Arial" w:hAnsi="Arial" w:cs="Arial"/>
                <w:color w:val="1B1C1D"/>
              </w:rPr>
              <w:t>Ongoing</w:t>
            </w:r>
          </w:p>
        </w:tc>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tcPr>
          <w:p w14:paraId="2DE9BCEA" w14:textId="7B5C6D54" w:rsidR="00281224" w:rsidRPr="00C42E43" w:rsidRDefault="00000000">
            <w:pPr>
              <w:pStyle w:val="NormalWeb"/>
              <w:spacing w:before="0" w:beforeAutospacing="0" w:after="0" w:afterAutospacing="0"/>
              <w:rPr>
                <w:rFonts w:ascii="Arial" w:hAnsi="Arial" w:cs="Arial"/>
                <w:color w:val="1B1C1D"/>
              </w:rPr>
            </w:pPr>
            <w:r w:rsidRPr="00C42E43">
              <w:rPr>
                <w:rFonts w:ascii="Arial" w:hAnsi="Arial" w:cs="Arial"/>
                <w:color w:val="1B1C1D"/>
              </w:rPr>
              <w:t>5.1</w:t>
            </w:r>
          </w:p>
        </w:tc>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tcPr>
          <w:p w14:paraId="7B0128D5" w14:textId="1A6C25C8" w:rsidR="00281224" w:rsidRPr="00C42E43" w:rsidRDefault="00000000">
            <w:pPr>
              <w:pStyle w:val="NormalWeb"/>
              <w:spacing w:before="0" w:beforeAutospacing="0" w:after="0" w:afterAutospacing="0"/>
              <w:rPr>
                <w:rFonts w:ascii="Arial" w:hAnsi="Arial" w:cs="Arial"/>
                <w:color w:val="1B1C1D"/>
              </w:rPr>
            </w:pPr>
            <w:r w:rsidRPr="00C42E43">
              <w:rPr>
                <w:rFonts w:ascii="Arial" w:hAnsi="Arial" w:cs="Arial"/>
                <w:color w:val="1B1C1D"/>
              </w:rPr>
              <w:t>Continuous</w:t>
            </w:r>
          </w:p>
        </w:tc>
      </w:tr>
      <w:tr w:rsidR="00C42E43" w:rsidRPr="00C42E43" w14:paraId="790A6DDC" w14:textId="77777777" w:rsidTr="00C42E43">
        <w:trPr>
          <w:trHeight w:val="688"/>
          <w:tblCellSpacing w:w="15" w:type="dxa"/>
        </w:trPr>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tcPr>
          <w:p w14:paraId="6ABE78C5" w14:textId="39C1D246" w:rsidR="00281224" w:rsidRPr="00C42E43" w:rsidRDefault="00281224">
            <w:pPr>
              <w:pStyle w:val="NormalWeb"/>
              <w:spacing w:before="0" w:beforeAutospacing="0" w:after="0" w:afterAutospacing="0"/>
              <w:rPr>
                <w:rFonts w:ascii="Arial" w:hAnsi="Arial" w:cs="Arial"/>
                <w:color w:val="1B1C1D"/>
              </w:rPr>
            </w:pPr>
          </w:p>
        </w:tc>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tcPr>
          <w:p w14:paraId="282C1FDE" w14:textId="53F0690B" w:rsidR="00281224" w:rsidRPr="00C42E43" w:rsidRDefault="00000000">
            <w:pPr>
              <w:pStyle w:val="NormalWeb"/>
              <w:spacing w:before="0" w:beforeAutospacing="0" w:after="0" w:afterAutospacing="0"/>
              <w:rPr>
                <w:rFonts w:ascii="Arial" w:hAnsi="Arial" w:cs="Arial"/>
                <w:color w:val="1B1C1D"/>
              </w:rPr>
            </w:pPr>
            <w:r w:rsidRPr="00C42E43">
              <w:rPr>
                <w:rFonts w:ascii="Arial" w:hAnsi="Arial" w:cs="Arial"/>
                <w:color w:val="1B1C1D"/>
              </w:rPr>
              <w:t>6.2 Feature Enhancements (v1.1, etc.)</w:t>
            </w:r>
          </w:p>
        </w:tc>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tcPr>
          <w:p w14:paraId="3FCF5C9E" w14:textId="77777777" w:rsidR="00281224" w:rsidRPr="00C42E43" w:rsidRDefault="00000000" w:rsidP="00C42E43">
            <w:pPr>
              <w:pStyle w:val="NormalWeb"/>
              <w:spacing w:before="0" w:beforeAutospacing="0" w:after="0" w:afterAutospacing="0"/>
              <w:jc w:val="center"/>
              <w:rPr>
                <w:rFonts w:ascii="Arial" w:hAnsi="Arial" w:cs="Arial"/>
                <w:color w:val="1B1C1D"/>
              </w:rPr>
            </w:pPr>
            <w:r w:rsidRPr="00C42E43">
              <w:rPr>
                <w:rFonts w:ascii="Arial" w:hAnsi="Arial" w:cs="Arial"/>
                <w:color w:val="1B1C1D"/>
              </w:rPr>
              <w:t>Ongoing</w:t>
            </w:r>
          </w:p>
        </w:tc>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tcPr>
          <w:p w14:paraId="1120F27E" w14:textId="19B12EC0" w:rsidR="00281224" w:rsidRPr="00C42E43" w:rsidRDefault="00000000">
            <w:pPr>
              <w:pStyle w:val="NormalWeb"/>
              <w:spacing w:before="0" w:beforeAutospacing="0" w:after="0" w:afterAutospacing="0"/>
              <w:rPr>
                <w:rFonts w:ascii="Arial" w:hAnsi="Arial" w:cs="Arial"/>
                <w:color w:val="1B1C1D"/>
              </w:rPr>
            </w:pPr>
            <w:r w:rsidRPr="00C42E43">
              <w:rPr>
                <w:rFonts w:ascii="Arial" w:hAnsi="Arial" w:cs="Arial"/>
                <w:color w:val="1B1C1D"/>
              </w:rPr>
              <w:t>User Feedback &amp; Analytics</w:t>
            </w:r>
          </w:p>
        </w:tc>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tcPr>
          <w:p w14:paraId="38037E20" w14:textId="272C8EB0" w:rsidR="00281224" w:rsidRPr="00C42E43" w:rsidRDefault="00000000">
            <w:pPr>
              <w:pStyle w:val="NormalWeb"/>
              <w:spacing w:before="0" w:beforeAutospacing="0" w:after="0" w:afterAutospacing="0"/>
              <w:rPr>
                <w:rFonts w:ascii="Arial" w:hAnsi="Arial" w:cs="Arial"/>
                <w:color w:val="1B1C1D"/>
              </w:rPr>
            </w:pPr>
            <w:r w:rsidRPr="00C42E43">
              <w:rPr>
                <w:rFonts w:ascii="Arial" w:hAnsi="Arial" w:cs="Arial"/>
                <w:color w:val="1B1C1D"/>
              </w:rPr>
              <w:t>Updates Released</w:t>
            </w:r>
          </w:p>
        </w:tc>
      </w:tr>
    </w:tbl>
    <w:p w14:paraId="36982CDE" w14:textId="60C037AD" w:rsidR="00C42E43" w:rsidRDefault="00C42E43" w:rsidP="00C42E43">
      <w:pPr>
        <w:pStyle w:val="Heading3"/>
        <w:spacing w:before="0" w:after="120"/>
        <w:jc w:val="both"/>
        <w:rPr>
          <w:rFonts w:ascii="Arial" w:hAnsi="Arial" w:cs="Arial"/>
          <w:color w:val="1B1C1D"/>
          <w:sz w:val="24"/>
          <w:szCs w:val="24"/>
        </w:rPr>
      </w:pPr>
      <w:r>
        <w:rPr>
          <w:rFonts w:ascii="Arial" w:hAnsi="Arial" w:cs="Arial"/>
          <w:noProof/>
          <w:color w:val="1B1C1D"/>
        </w:rPr>
        <w:lastRenderedPageBreak/>
        <w:drawing>
          <wp:anchor distT="0" distB="0" distL="114300" distR="114300" simplePos="0" relativeHeight="251663360" behindDoc="0" locked="0" layoutInCell="1" allowOverlap="1" wp14:anchorId="2DBDF29A" wp14:editId="3B5E6C81">
            <wp:simplePos x="0" y="0"/>
            <wp:positionH relativeFrom="margin">
              <wp:posOffset>3136900</wp:posOffset>
            </wp:positionH>
            <wp:positionV relativeFrom="margin">
              <wp:posOffset>330200</wp:posOffset>
            </wp:positionV>
            <wp:extent cx="2730500" cy="3486150"/>
            <wp:effectExtent l="0" t="0" r="0" b="0"/>
            <wp:wrapSquare wrapText="bothSides"/>
            <wp:docPr id="1" name="Picture 1" descr="ChatGPT Image ২০ জুল, ২০২৫, ০৬_৫৯_৪৮ PM"/>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Picture 1" descr="ChatGPT Image ২০ জুল, ২০২৫, ০৬_৫৯_৪৮ PM"/>
                    <pic:cNvPicPr>
                      <a:picLocks noChangeAspect="1"/>
                    </pic:cNvPicPr>
                  </pic:nvPicPr>
                  <pic:blipFill>
                    <a:blip r:embed="rId12"/>
                    <a:stretch>
                      <a:fillRect/>
                    </a:stretch>
                  </pic:blipFill>
                  <pic:spPr>
                    <a:xfrm>
                      <a:off x="0" y="0"/>
                      <a:ext cx="2730500" cy="3486150"/>
                    </a:xfrm>
                    <a:prstGeom prst="rect">
                      <a:avLst/>
                    </a:prstGeom>
                  </pic:spPr>
                </pic:pic>
              </a:graphicData>
            </a:graphic>
            <wp14:sizeRelH relativeFrom="margin">
              <wp14:pctWidth>0</wp14:pctWidth>
            </wp14:sizeRelH>
            <wp14:sizeRelV relativeFrom="margin">
              <wp14:pctHeight>0</wp14:pctHeight>
            </wp14:sizeRelV>
          </wp:anchor>
        </w:drawing>
      </w:r>
      <w:r>
        <w:rPr>
          <w:rFonts w:ascii="Arial" w:eastAsia="Times New Roman" w:hAnsi="Arial" w:cs="Arial"/>
          <w:b w:val="0"/>
          <w:bCs w:val="0"/>
          <w:i/>
          <w:iCs/>
          <w:noProof/>
          <w:color w:val="1B1C1D"/>
          <w:sz w:val="24"/>
          <w:szCs w:val="24"/>
        </w:rPr>
        <w:drawing>
          <wp:anchor distT="0" distB="0" distL="114300" distR="114300" simplePos="0" relativeHeight="251666432" behindDoc="1" locked="0" layoutInCell="1" allowOverlap="1" wp14:anchorId="0943CA0F" wp14:editId="5C3AECD8">
            <wp:simplePos x="0" y="0"/>
            <wp:positionH relativeFrom="margin">
              <wp:posOffset>-266700</wp:posOffset>
            </wp:positionH>
            <wp:positionV relativeFrom="margin">
              <wp:posOffset>292100</wp:posOffset>
            </wp:positionV>
            <wp:extent cx="3098800" cy="3653155"/>
            <wp:effectExtent l="0" t="0" r="6350" b="4445"/>
            <wp:wrapThrough wrapText="bothSides">
              <wp:wrapPolygon edited="0">
                <wp:start x="0" y="0"/>
                <wp:lineTo x="0" y="21514"/>
                <wp:lineTo x="21511" y="21514"/>
                <wp:lineTo x="21511" y="0"/>
                <wp:lineTo x="0" y="0"/>
              </wp:wrapPolygon>
            </wp:wrapThrough>
            <wp:docPr id="13" name="Picture 1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 name="Picture 13"/>
                    <pic:cNvPicPr>
                      <a:picLocks noChangeAspect="1" noChangeArrowheads="1"/>
                    </pic:cNvPicPr>
                  </pic:nvPicPr>
                  <pic:blipFill>
                    <a:blip r:embed="rId13">
                      <a:extLst>
                        <a:ext uri="{28A0092B-C50C-407E-A947-70E740481C1C}">
                          <a14:useLocalDpi xmlns:a14="http://schemas.microsoft.com/office/drawing/2010/main" val="0"/>
                        </a:ext>
                      </a:extLst>
                    </a:blip>
                    <a:srcRect/>
                    <a:stretch>
                      <a:fillRect/>
                    </a:stretch>
                  </pic:blipFill>
                  <pic:spPr>
                    <a:xfrm>
                      <a:off x="0" y="0"/>
                      <a:ext cx="3098800" cy="3653155"/>
                    </a:xfrm>
                    <a:prstGeom prst="rect">
                      <a:avLst/>
                    </a:prstGeom>
                    <a:noFill/>
                    <a:ln>
                      <a:noFill/>
                    </a:ln>
                  </pic:spPr>
                </pic:pic>
              </a:graphicData>
            </a:graphic>
            <wp14:sizeRelH relativeFrom="margin">
              <wp14:pctWidth>0</wp14:pctWidth>
            </wp14:sizeRelH>
            <wp14:sizeRelV relativeFrom="margin">
              <wp14:pctHeight>0</wp14:pctHeight>
            </wp14:sizeRelV>
          </wp:anchor>
        </w:drawing>
      </w:r>
      <w:r w:rsidR="00000000">
        <w:rPr>
          <w:rFonts w:ascii="Arial" w:hAnsi="Arial" w:cs="Arial"/>
          <w:color w:val="1B1C1D"/>
          <w:sz w:val="24"/>
          <w:szCs w:val="24"/>
        </w:rPr>
        <w:t>7.4. UI Mockups</w:t>
      </w:r>
    </w:p>
    <w:p w14:paraId="261AAB71" w14:textId="38C54F8A" w:rsidR="00281224" w:rsidRPr="00C42E43" w:rsidRDefault="00C42E43" w:rsidP="00C42E43">
      <w:pPr>
        <w:pStyle w:val="Heading4"/>
        <w:spacing w:before="0" w:after="120"/>
        <w:rPr>
          <w:rFonts w:ascii="Arial" w:eastAsia="Times New Roman" w:hAnsi="Arial" w:cs="Arial"/>
          <w:b w:val="0"/>
          <w:bCs w:val="0"/>
          <w:i w:val="0"/>
          <w:iCs w:val="0"/>
          <w:color w:val="1B1C1D"/>
          <w:sz w:val="24"/>
          <w:szCs w:val="24"/>
        </w:rPr>
      </w:pPr>
      <w:r>
        <w:rPr>
          <w:rFonts w:ascii="Arial" w:hAnsi="Arial" w:cs="Arial"/>
          <w:i w:val="0"/>
          <w:iCs w:val="0"/>
          <w:color w:val="1B1C1D"/>
          <w:sz w:val="24"/>
          <w:szCs w:val="24"/>
        </w:rPr>
        <w:t xml:space="preserve">      </w:t>
      </w:r>
      <w:r w:rsidR="00000000" w:rsidRPr="00C42E43">
        <w:rPr>
          <w:rFonts w:ascii="Arial" w:hAnsi="Arial" w:cs="Arial"/>
          <w:i w:val="0"/>
          <w:iCs w:val="0"/>
          <w:color w:val="1B1C1D"/>
          <w:sz w:val="24"/>
          <w:szCs w:val="24"/>
        </w:rPr>
        <w:t>Fig: UI Mockups Loging page</w:t>
      </w:r>
      <w:r w:rsidRPr="00C42E43">
        <w:rPr>
          <w:rFonts w:ascii="Arial" w:hAnsi="Arial" w:cs="Arial"/>
          <w:i w:val="0"/>
          <w:iCs w:val="0"/>
          <w:color w:val="1B1C1D"/>
          <w:sz w:val="24"/>
          <w:szCs w:val="24"/>
        </w:rPr>
        <w:t xml:space="preserve">                          Fig: Doctor Dashboard</w:t>
      </w:r>
    </w:p>
    <w:p w14:paraId="320ED96E" w14:textId="17C7C473" w:rsidR="00C42E43" w:rsidRDefault="00C42E43" w:rsidP="00C42E43">
      <w:pPr>
        <w:pStyle w:val="NormalWeb"/>
        <w:tabs>
          <w:tab w:val="left" w:pos="720"/>
          <w:tab w:val="left" w:pos="1440"/>
        </w:tabs>
        <w:spacing w:before="0" w:beforeAutospacing="0" w:after="120" w:afterAutospacing="0"/>
        <w:jc w:val="center"/>
        <w:rPr>
          <w:rFonts w:ascii="Arial" w:hAnsi="Arial" w:cs="Arial"/>
          <w:noProof/>
          <w:color w:val="1B1C1D"/>
        </w:rPr>
      </w:pPr>
    </w:p>
    <w:p w14:paraId="77BC89C2" w14:textId="65C84053" w:rsidR="00C42E43" w:rsidRDefault="00C42E43" w:rsidP="00C42E43">
      <w:pPr>
        <w:pStyle w:val="NormalWeb"/>
        <w:tabs>
          <w:tab w:val="left" w:pos="720"/>
          <w:tab w:val="left" w:pos="1440"/>
        </w:tabs>
        <w:spacing w:before="0" w:beforeAutospacing="0" w:after="120" w:afterAutospacing="0"/>
        <w:jc w:val="center"/>
        <w:rPr>
          <w:rFonts w:ascii="Arial" w:hAnsi="Arial" w:cs="Arial"/>
          <w:noProof/>
          <w:color w:val="1B1C1D"/>
        </w:rPr>
      </w:pPr>
      <w:r>
        <w:rPr>
          <w:rFonts w:ascii="Arial" w:hAnsi="Arial" w:cs="Arial"/>
          <w:noProof/>
          <w:color w:val="1B1C1D"/>
          <w:sz w:val="30"/>
          <w:szCs w:val="30"/>
        </w:rPr>
        <w:drawing>
          <wp:anchor distT="0" distB="0" distL="114300" distR="114300" simplePos="0" relativeHeight="251668480" behindDoc="0" locked="0" layoutInCell="1" allowOverlap="1" wp14:anchorId="4BB63F89" wp14:editId="3A6F3B73">
            <wp:simplePos x="0" y="0"/>
            <wp:positionH relativeFrom="margin">
              <wp:posOffset>1066800</wp:posOffset>
            </wp:positionH>
            <wp:positionV relativeFrom="margin">
              <wp:posOffset>4724400</wp:posOffset>
            </wp:positionV>
            <wp:extent cx="3175000" cy="3708400"/>
            <wp:effectExtent l="0" t="0" r="6350" b="6350"/>
            <wp:wrapSquare wrapText="bothSides"/>
            <wp:docPr id="3" name="Picture 3" descr="ই-পপ্রেসক্রিপশন ডিজাইন Mockup"/>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 name="Picture 3" descr="ই-পপ্রেসক্রিপশন ডিজাইন Mockup"/>
                    <pic:cNvPicPr>
                      <a:picLocks noChangeAspect="1"/>
                    </pic:cNvPicPr>
                  </pic:nvPicPr>
                  <pic:blipFill>
                    <a:blip r:embed="rId14"/>
                    <a:stretch>
                      <a:fillRect/>
                    </a:stretch>
                  </pic:blipFill>
                  <pic:spPr>
                    <a:xfrm>
                      <a:off x="0" y="0"/>
                      <a:ext cx="3175000" cy="3708400"/>
                    </a:xfrm>
                    <a:prstGeom prst="rect">
                      <a:avLst/>
                    </a:prstGeom>
                  </pic:spPr>
                </pic:pic>
              </a:graphicData>
            </a:graphic>
            <wp14:sizeRelH relativeFrom="margin">
              <wp14:pctWidth>0</wp14:pctWidth>
            </wp14:sizeRelH>
            <wp14:sizeRelV relativeFrom="margin">
              <wp14:pctHeight>0</wp14:pctHeight>
            </wp14:sizeRelV>
          </wp:anchor>
        </w:drawing>
      </w:r>
    </w:p>
    <w:p w14:paraId="20EC5B1E" w14:textId="2342B67D" w:rsidR="00C42E43" w:rsidRDefault="00C42E43" w:rsidP="00C42E43">
      <w:pPr>
        <w:pStyle w:val="NormalWeb"/>
        <w:tabs>
          <w:tab w:val="left" w:pos="720"/>
          <w:tab w:val="left" w:pos="1440"/>
        </w:tabs>
        <w:spacing w:before="0" w:beforeAutospacing="0" w:after="120" w:afterAutospacing="0"/>
        <w:jc w:val="center"/>
        <w:rPr>
          <w:rFonts w:ascii="Arial" w:hAnsi="Arial" w:cs="Arial"/>
          <w:noProof/>
          <w:color w:val="1B1C1D"/>
        </w:rPr>
      </w:pPr>
    </w:p>
    <w:p w14:paraId="3FB9014F" w14:textId="2EC41D3D" w:rsidR="00C42E43" w:rsidRDefault="00C42E43" w:rsidP="00C42E43">
      <w:pPr>
        <w:pStyle w:val="NormalWeb"/>
        <w:tabs>
          <w:tab w:val="left" w:pos="720"/>
          <w:tab w:val="left" w:pos="1440"/>
        </w:tabs>
        <w:spacing w:before="0" w:beforeAutospacing="0" w:after="120" w:afterAutospacing="0"/>
        <w:jc w:val="center"/>
        <w:rPr>
          <w:rFonts w:ascii="Arial" w:hAnsi="Arial" w:cs="Arial"/>
          <w:noProof/>
          <w:color w:val="1B1C1D"/>
        </w:rPr>
      </w:pPr>
    </w:p>
    <w:p w14:paraId="79C25E1B" w14:textId="77777777" w:rsidR="00C42E43" w:rsidRDefault="00C42E43" w:rsidP="00C42E43">
      <w:pPr>
        <w:pStyle w:val="NormalWeb"/>
        <w:tabs>
          <w:tab w:val="left" w:pos="720"/>
          <w:tab w:val="left" w:pos="1440"/>
        </w:tabs>
        <w:spacing w:before="0" w:beforeAutospacing="0" w:after="120" w:afterAutospacing="0"/>
        <w:jc w:val="center"/>
        <w:rPr>
          <w:rFonts w:ascii="Arial" w:hAnsi="Arial" w:cs="Arial"/>
          <w:noProof/>
          <w:color w:val="1B1C1D"/>
        </w:rPr>
      </w:pPr>
    </w:p>
    <w:p w14:paraId="02681C14" w14:textId="5747494F" w:rsidR="00C42E43" w:rsidRDefault="00C42E43" w:rsidP="00C42E43">
      <w:pPr>
        <w:pStyle w:val="NormalWeb"/>
        <w:tabs>
          <w:tab w:val="left" w:pos="720"/>
          <w:tab w:val="left" w:pos="1440"/>
        </w:tabs>
        <w:spacing w:before="0" w:beforeAutospacing="0" w:after="120" w:afterAutospacing="0"/>
        <w:jc w:val="center"/>
        <w:rPr>
          <w:rFonts w:ascii="Arial" w:hAnsi="Arial" w:cs="Arial"/>
          <w:color w:val="1B1C1D"/>
        </w:rPr>
      </w:pPr>
    </w:p>
    <w:p w14:paraId="5CBF1454" w14:textId="77777777" w:rsidR="00C42E43" w:rsidRDefault="00C42E43" w:rsidP="00C42E43">
      <w:pPr>
        <w:pStyle w:val="NormalWeb"/>
        <w:spacing w:before="0" w:beforeAutospacing="0" w:after="120" w:afterAutospacing="0"/>
        <w:rPr>
          <w:rFonts w:ascii="Arial" w:hAnsi="Arial" w:cs="Arial"/>
          <w:b/>
          <w:bCs/>
          <w:color w:val="1B1C1D"/>
          <w:sz w:val="30"/>
          <w:szCs w:val="30"/>
        </w:rPr>
      </w:pPr>
    </w:p>
    <w:p w14:paraId="0A0D955F" w14:textId="54AC9F76" w:rsidR="00C42E43" w:rsidRDefault="00C42E43" w:rsidP="00C42E43">
      <w:pPr>
        <w:pStyle w:val="NormalWeb"/>
        <w:spacing w:before="0" w:beforeAutospacing="0" w:after="120" w:afterAutospacing="0"/>
        <w:rPr>
          <w:rFonts w:ascii="Arial" w:hAnsi="Arial" w:cs="Arial"/>
          <w:b/>
          <w:bCs/>
          <w:color w:val="1B1C1D"/>
          <w:sz w:val="30"/>
          <w:szCs w:val="30"/>
        </w:rPr>
      </w:pPr>
    </w:p>
    <w:p w14:paraId="0B3FFEA7" w14:textId="77777777" w:rsidR="00C42E43" w:rsidRDefault="00C42E43" w:rsidP="00C42E43">
      <w:pPr>
        <w:pStyle w:val="NormalWeb"/>
        <w:spacing w:before="0" w:beforeAutospacing="0" w:after="120" w:afterAutospacing="0"/>
        <w:rPr>
          <w:rFonts w:ascii="Arial" w:hAnsi="Arial" w:cs="Arial"/>
          <w:b/>
          <w:bCs/>
          <w:color w:val="1B1C1D"/>
          <w:sz w:val="30"/>
          <w:szCs w:val="30"/>
        </w:rPr>
      </w:pPr>
    </w:p>
    <w:p w14:paraId="28918CD2" w14:textId="77777777" w:rsidR="00C42E43" w:rsidRDefault="00C42E43" w:rsidP="00C42E43">
      <w:pPr>
        <w:pStyle w:val="NormalWeb"/>
        <w:spacing w:before="0" w:beforeAutospacing="0" w:after="120" w:afterAutospacing="0"/>
        <w:rPr>
          <w:rFonts w:ascii="Arial" w:hAnsi="Arial" w:cs="Arial"/>
          <w:b/>
          <w:bCs/>
          <w:color w:val="1B1C1D"/>
          <w:sz w:val="30"/>
          <w:szCs w:val="30"/>
        </w:rPr>
      </w:pPr>
    </w:p>
    <w:p w14:paraId="4DD59DDF" w14:textId="77777777" w:rsidR="00C42E43" w:rsidRDefault="00C42E43" w:rsidP="00C42E43">
      <w:pPr>
        <w:pStyle w:val="NormalWeb"/>
        <w:spacing w:before="0" w:beforeAutospacing="0" w:after="120" w:afterAutospacing="0"/>
        <w:rPr>
          <w:rFonts w:ascii="Arial" w:hAnsi="Arial" w:cs="Arial"/>
          <w:b/>
          <w:bCs/>
          <w:color w:val="1B1C1D"/>
          <w:sz w:val="30"/>
          <w:szCs w:val="30"/>
        </w:rPr>
      </w:pPr>
    </w:p>
    <w:p w14:paraId="2F8A76FC" w14:textId="77777777" w:rsidR="00C42E43" w:rsidRDefault="00C42E43" w:rsidP="00C42E43">
      <w:pPr>
        <w:pStyle w:val="NormalWeb"/>
        <w:spacing w:before="0" w:beforeAutospacing="0" w:after="120" w:afterAutospacing="0"/>
        <w:rPr>
          <w:rFonts w:ascii="Arial" w:hAnsi="Arial" w:cs="Arial"/>
          <w:b/>
          <w:bCs/>
          <w:color w:val="1B1C1D"/>
          <w:sz w:val="30"/>
          <w:szCs w:val="30"/>
        </w:rPr>
      </w:pPr>
    </w:p>
    <w:p w14:paraId="13291E9A" w14:textId="77777777" w:rsidR="00C42E43" w:rsidRDefault="00C42E43" w:rsidP="00C42E43">
      <w:pPr>
        <w:pStyle w:val="NormalWeb"/>
        <w:spacing w:before="0" w:beforeAutospacing="0" w:after="120" w:afterAutospacing="0"/>
        <w:rPr>
          <w:rFonts w:ascii="Arial" w:hAnsi="Arial" w:cs="Arial"/>
          <w:b/>
          <w:bCs/>
          <w:color w:val="1B1C1D"/>
          <w:sz w:val="30"/>
          <w:szCs w:val="30"/>
        </w:rPr>
      </w:pPr>
    </w:p>
    <w:p w14:paraId="10230DC1" w14:textId="77777777" w:rsidR="00C42E43" w:rsidRDefault="00C42E43" w:rsidP="00C42E43">
      <w:pPr>
        <w:pStyle w:val="NormalWeb"/>
        <w:spacing w:before="0" w:beforeAutospacing="0" w:after="120" w:afterAutospacing="0"/>
        <w:rPr>
          <w:rFonts w:ascii="Arial" w:hAnsi="Arial" w:cs="Arial"/>
          <w:b/>
          <w:bCs/>
          <w:color w:val="1B1C1D"/>
          <w:sz w:val="30"/>
          <w:szCs w:val="30"/>
        </w:rPr>
      </w:pPr>
    </w:p>
    <w:p w14:paraId="153887FE" w14:textId="77777777" w:rsidR="00C42E43" w:rsidRDefault="00C42E43" w:rsidP="00C42E43">
      <w:pPr>
        <w:pStyle w:val="NormalWeb"/>
        <w:spacing w:before="0" w:beforeAutospacing="0" w:after="0" w:afterAutospacing="0"/>
        <w:rPr>
          <w:rFonts w:ascii="Arial" w:hAnsi="Arial" w:cs="Arial"/>
          <w:b/>
          <w:bCs/>
          <w:color w:val="1B1C1D"/>
          <w:sz w:val="30"/>
          <w:szCs w:val="30"/>
        </w:rPr>
      </w:pPr>
      <w:r>
        <w:rPr>
          <w:rFonts w:ascii="Arial" w:hAnsi="Arial" w:cs="Arial"/>
          <w:b/>
          <w:bCs/>
          <w:color w:val="1B1C1D"/>
          <w:sz w:val="30"/>
          <w:szCs w:val="30"/>
        </w:rPr>
        <w:t xml:space="preserve">                             </w:t>
      </w:r>
    </w:p>
    <w:p w14:paraId="2134E249" w14:textId="77777777" w:rsidR="00C42E43" w:rsidRDefault="00C42E43" w:rsidP="00C42E43">
      <w:pPr>
        <w:pStyle w:val="NormalWeb"/>
        <w:spacing w:before="0" w:beforeAutospacing="0" w:after="0" w:afterAutospacing="0"/>
        <w:rPr>
          <w:rFonts w:ascii="Arial" w:hAnsi="Arial" w:cs="Arial"/>
          <w:b/>
          <w:bCs/>
          <w:color w:val="1B1C1D"/>
          <w:sz w:val="28"/>
          <w:szCs w:val="28"/>
        </w:rPr>
      </w:pPr>
      <w:r w:rsidRPr="00C42E43">
        <w:rPr>
          <w:rFonts w:ascii="Arial" w:hAnsi="Arial" w:cs="Arial"/>
          <w:b/>
          <w:bCs/>
          <w:color w:val="1B1C1D"/>
          <w:sz w:val="28"/>
          <w:szCs w:val="28"/>
        </w:rPr>
        <w:t xml:space="preserve">                              </w:t>
      </w:r>
    </w:p>
    <w:p w14:paraId="73467FF1" w14:textId="57622C3A" w:rsidR="00C42E43" w:rsidRPr="00C42E43" w:rsidRDefault="00C42E43" w:rsidP="00C42E43">
      <w:pPr>
        <w:pStyle w:val="NormalWeb"/>
        <w:spacing w:before="0" w:beforeAutospacing="0" w:after="0" w:afterAutospacing="0"/>
        <w:rPr>
          <w:rFonts w:ascii="Arial" w:hAnsi="Arial" w:cs="Arial"/>
          <w:b/>
          <w:bCs/>
          <w:color w:val="1B1C1D"/>
          <w:sz w:val="28"/>
          <w:szCs w:val="28"/>
        </w:rPr>
      </w:pPr>
      <w:r>
        <w:rPr>
          <w:rFonts w:ascii="Arial" w:hAnsi="Arial" w:cs="Arial"/>
          <w:b/>
          <w:bCs/>
          <w:color w:val="1B1C1D"/>
          <w:sz w:val="28"/>
          <w:szCs w:val="28"/>
        </w:rPr>
        <w:t xml:space="preserve">                                 </w:t>
      </w:r>
      <w:r w:rsidRPr="00C42E43">
        <w:rPr>
          <w:rFonts w:ascii="Arial" w:hAnsi="Arial" w:cs="Arial"/>
          <w:b/>
          <w:bCs/>
          <w:color w:val="1B1C1D"/>
          <w:sz w:val="28"/>
          <w:szCs w:val="28"/>
        </w:rPr>
        <w:t xml:space="preserve">Fig: </w:t>
      </w:r>
      <w:r w:rsidR="00705E97">
        <w:rPr>
          <w:rFonts w:ascii="Arial" w:hAnsi="Arial" w:cs="Arial"/>
          <w:b/>
          <w:bCs/>
          <w:color w:val="1B1C1D"/>
          <w:sz w:val="28"/>
          <w:szCs w:val="28"/>
        </w:rPr>
        <w:t>Medicine sector</w:t>
      </w:r>
    </w:p>
    <w:p w14:paraId="657A93E0" w14:textId="77777777" w:rsidR="00C42E43" w:rsidRDefault="00C42E43" w:rsidP="00C42E43">
      <w:pPr>
        <w:pStyle w:val="NormalWeb"/>
        <w:spacing w:before="0" w:beforeAutospacing="0" w:after="120" w:afterAutospacing="0"/>
        <w:rPr>
          <w:rFonts w:ascii="Arial" w:hAnsi="Arial" w:cs="Arial"/>
          <w:b/>
          <w:bCs/>
          <w:color w:val="1B1C1D"/>
          <w:sz w:val="30"/>
          <w:szCs w:val="30"/>
        </w:rPr>
      </w:pPr>
      <w:r>
        <w:rPr>
          <w:rFonts w:ascii="Arial" w:hAnsi="Arial" w:cs="Arial"/>
          <w:noProof/>
          <w:color w:val="1B1C1D"/>
        </w:rPr>
        <w:lastRenderedPageBreak/>
        <w:drawing>
          <wp:anchor distT="0" distB="0" distL="114300" distR="114300" simplePos="0" relativeHeight="251664384" behindDoc="0" locked="0" layoutInCell="1" allowOverlap="1" wp14:anchorId="7DF9E54B" wp14:editId="049D0416">
            <wp:simplePos x="0" y="0"/>
            <wp:positionH relativeFrom="margin">
              <wp:align>left</wp:align>
            </wp:positionH>
            <wp:positionV relativeFrom="margin">
              <wp:posOffset>-88900</wp:posOffset>
            </wp:positionV>
            <wp:extent cx="5481955" cy="6870700"/>
            <wp:effectExtent l="0" t="0" r="4445" b="6350"/>
            <wp:wrapSquare wrapText="bothSides"/>
            <wp:docPr id="2" name="Picture 2" descr="ChatGPT Image ২০ জুল, ২০২৫, ০৭_২৪_৫৯ PM"/>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 name="Picture 2" descr="ChatGPT Image ২০ জুল, ২০২৫, ০৭_২৪_৫৯ PM"/>
                    <pic:cNvPicPr>
                      <a:picLocks noChangeAspect="1"/>
                    </pic:cNvPicPr>
                  </pic:nvPicPr>
                  <pic:blipFill>
                    <a:blip r:embed="rId15"/>
                    <a:stretch>
                      <a:fillRect/>
                    </a:stretch>
                  </pic:blipFill>
                  <pic:spPr>
                    <a:xfrm>
                      <a:off x="0" y="0"/>
                      <a:ext cx="5481955" cy="6870700"/>
                    </a:xfrm>
                    <a:prstGeom prst="rect">
                      <a:avLst/>
                    </a:prstGeom>
                  </pic:spPr>
                </pic:pic>
              </a:graphicData>
            </a:graphic>
            <wp14:sizeRelH relativeFrom="margin">
              <wp14:pctWidth>0</wp14:pctWidth>
            </wp14:sizeRelH>
            <wp14:sizeRelV relativeFrom="margin">
              <wp14:pctHeight>0</wp14:pctHeight>
            </wp14:sizeRelV>
          </wp:anchor>
        </w:drawing>
      </w:r>
    </w:p>
    <w:p w14:paraId="3D2739A3" w14:textId="77777777" w:rsidR="00C42E43" w:rsidRDefault="00C42E43" w:rsidP="00C42E43">
      <w:pPr>
        <w:pStyle w:val="NormalWeb"/>
        <w:spacing w:before="0" w:beforeAutospacing="0" w:after="120" w:afterAutospacing="0"/>
        <w:rPr>
          <w:rFonts w:ascii="Arial" w:hAnsi="Arial" w:cs="Arial"/>
          <w:b/>
          <w:bCs/>
          <w:color w:val="1B1C1D"/>
          <w:sz w:val="30"/>
          <w:szCs w:val="30"/>
        </w:rPr>
      </w:pPr>
    </w:p>
    <w:p w14:paraId="0DD4EA8D" w14:textId="2A87F74E" w:rsidR="00281224" w:rsidRPr="00C42E43" w:rsidRDefault="00000000" w:rsidP="00C42E43">
      <w:pPr>
        <w:pStyle w:val="NormalWeb"/>
        <w:spacing w:before="0" w:beforeAutospacing="0" w:after="120" w:afterAutospacing="0"/>
        <w:rPr>
          <w:rFonts w:ascii="Arial" w:hAnsi="Arial" w:cs="Arial"/>
          <w:b/>
          <w:bCs/>
          <w:color w:val="1B1C1D"/>
          <w:sz w:val="30"/>
          <w:szCs w:val="30"/>
        </w:rPr>
      </w:pPr>
      <w:r w:rsidRPr="00C42E43">
        <w:rPr>
          <w:rFonts w:ascii="Arial" w:hAnsi="Arial" w:cs="Arial"/>
          <w:b/>
          <w:bCs/>
          <w:color w:val="1B1C1D"/>
          <w:sz w:val="30"/>
          <w:szCs w:val="30"/>
        </w:rPr>
        <w:t>8. Limitations</w:t>
      </w:r>
    </w:p>
    <w:p w14:paraId="3C36DA85" w14:textId="77777777" w:rsidR="00281224" w:rsidRDefault="00000000">
      <w:pPr>
        <w:pStyle w:val="NormalWeb"/>
        <w:numPr>
          <w:ilvl w:val="0"/>
          <w:numId w:val="16"/>
        </w:numPr>
        <w:spacing w:before="0" w:beforeAutospacing="0" w:after="0" w:afterAutospacing="0"/>
        <w:rPr>
          <w:rFonts w:ascii="Arial" w:hAnsi="Arial" w:cs="Arial"/>
          <w:color w:val="1B1C1D"/>
        </w:rPr>
      </w:pPr>
      <w:r>
        <w:rPr>
          <w:rStyle w:val="Strong"/>
          <w:rFonts w:ascii="Arial" w:hAnsi="Arial" w:cs="Arial"/>
          <w:color w:val="1B1C1D"/>
        </w:rPr>
        <w:t>Browser Extensions:</w:t>
      </w:r>
      <w:r>
        <w:rPr>
          <w:rFonts w:ascii="Arial" w:hAnsi="Arial" w:cs="Arial"/>
          <w:color w:val="1B1C1D"/>
        </w:rPr>
        <w:t xml:space="preserve"> Currently, browser extensions are not planned, but the application will be designed to allow easy integration with popular browsers in the future for potential web-based access.</w:t>
      </w:r>
    </w:p>
    <w:p w14:paraId="1F69FC1B" w14:textId="77777777" w:rsidR="00281224" w:rsidRDefault="00000000">
      <w:pPr>
        <w:pStyle w:val="NormalWeb"/>
        <w:numPr>
          <w:ilvl w:val="0"/>
          <w:numId w:val="16"/>
        </w:numPr>
        <w:spacing w:before="0" w:beforeAutospacing="0" w:after="0" w:afterAutospacing="0"/>
        <w:rPr>
          <w:rFonts w:ascii="Arial" w:hAnsi="Arial" w:cs="Arial"/>
          <w:color w:val="1B1C1D"/>
        </w:rPr>
      </w:pPr>
      <w:r>
        <w:rPr>
          <w:rStyle w:val="Strong"/>
          <w:rFonts w:ascii="Arial" w:hAnsi="Arial" w:cs="Arial"/>
          <w:color w:val="1B1C1D"/>
        </w:rPr>
        <w:t>Initial Feature Set:</w:t>
      </w:r>
      <w:r>
        <w:rPr>
          <w:rFonts w:ascii="Arial" w:hAnsi="Arial" w:cs="Arial"/>
          <w:color w:val="1B1C1D"/>
        </w:rPr>
        <w:t xml:space="preserve"> The initial version will focus on core functionalities (appointment, e-prescription, basic records, payments) and may not include all advanced features like deep EHR integration, AI </w:t>
      </w:r>
      <w:r>
        <w:rPr>
          <w:rFonts w:ascii="Arial" w:hAnsi="Arial" w:cs="Arial"/>
          <w:color w:val="1B1C1D"/>
        </w:rPr>
        <w:lastRenderedPageBreak/>
        <w:t>diagnostics, or comprehensive wearable device syncing. These will be considered for future iterations.</w:t>
      </w:r>
    </w:p>
    <w:p w14:paraId="3FF95ED7" w14:textId="77777777" w:rsidR="00281224" w:rsidRDefault="00000000">
      <w:pPr>
        <w:pStyle w:val="NormalWeb"/>
        <w:numPr>
          <w:ilvl w:val="0"/>
          <w:numId w:val="16"/>
        </w:numPr>
        <w:spacing w:before="0" w:beforeAutospacing="0" w:after="0" w:afterAutospacing="0"/>
        <w:rPr>
          <w:rFonts w:ascii="Arial" w:hAnsi="Arial" w:cs="Arial"/>
          <w:color w:val="1B1C1D"/>
        </w:rPr>
      </w:pPr>
      <w:r>
        <w:rPr>
          <w:rStyle w:val="Strong"/>
          <w:rFonts w:ascii="Arial" w:hAnsi="Arial" w:cs="Arial"/>
          <w:color w:val="1B1C1D"/>
        </w:rPr>
        <w:t>Offline Functionality:</w:t>
      </w:r>
      <w:r>
        <w:rPr>
          <w:rFonts w:ascii="Arial" w:hAnsi="Arial" w:cs="Arial"/>
          <w:color w:val="1B1C1D"/>
        </w:rPr>
        <w:t xml:space="preserve"> While core data will be synced, extensive offline capabilities (e.g., full medical record access without internet) might be limited in the initial MVP.</w:t>
      </w:r>
    </w:p>
    <w:p w14:paraId="5CB83F70" w14:textId="77777777" w:rsidR="00281224" w:rsidRDefault="00000000">
      <w:pPr>
        <w:pStyle w:val="Heading2"/>
        <w:spacing w:before="0" w:after="120"/>
        <w:rPr>
          <w:rFonts w:ascii="Arial" w:hAnsi="Arial" w:cs="Arial"/>
          <w:color w:val="1B1C1D"/>
          <w:sz w:val="30"/>
          <w:szCs w:val="30"/>
        </w:rPr>
      </w:pPr>
      <w:r>
        <w:rPr>
          <w:rFonts w:ascii="Arial" w:hAnsi="Arial" w:cs="Arial"/>
          <w:color w:val="1B1C1D"/>
          <w:sz w:val="30"/>
          <w:szCs w:val="30"/>
        </w:rPr>
        <w:t>9. Result</w:t>
      </w:r>
    </w:p>
    <w:p w14:paraId="236683A8" w14:textId="77777777" w:rsidR="00281224" w:rsidRDefault="00000000">
      <w:pPr>
        <w:pStyle w:val="NormalWeb"/>
        <w:spacing w:before="0" w:beforeAutospacing="0" w:after="240" w:afterAutospacing="0"/>
        <w:rPr>
          <w:rFonts w:ascii="Arial" w:hAnsi="Arial" w:cs="Arial"/>
          <w:color w:val="1B1C1D"/>
        </w:rPr>
      </w:pPr>
      <w:r>
        <w:rPr>
          <w:rFonts w:ascii="Arial" w:hAnsi="Arial" w:cs="Arial"/>
          <w:color w:val="1B1C1D"/>
        </w:rPr>
        <w:t xml:space="preserve">The expected outcome of </w:t>
      </w:r>
      <w:proofErr w:type="spellStart"/>
      <w:r>
        <w:rPr>
          <w:rFonts w:ascii="Arial" w:hAnsi="Arial" w:cs="Arial"/>
          <w:color w:val="1B1C1D"/>
        </w:rPr>
        <w:t>Medicore</w:t>
      </w:r>
      <w:proofErr w:type="spellEnd"/>
      <w:r>
        <w:rPr>
          <w:rFonts w:ascii="Arial" w:hAnsi="Arial" w:cs="Arial"/>
          <w:color w:val="1B1C1D"/>
        </w:rPr>
        <w:t xml:space="preserve"> is a fully functional, secure, and cross-platform application that allows users to manage their personal healthcare efficiently and empowers doctors to streamline their practice. It aims to improve patient engagement, reduce administrative burdens, and foster better communication within the healthcare ecosystem.</w:t>
      </w:r>
    </w:p>
    <w:p w14:paraId="2ED580F3" w14:textId="77777777" w:rsidR="00281224" w:rsidRDefault="00000000">
      <w:pPr>
        <w:pStyle w:val="Heading2"/>
        <w:spacing w:before="0" w:after="120"/>
        <w:rPr>
          <w:rFonts w:ascii="Arial" w:hAnsi="Arial" w:cs="Arial"/>
          <w:color w:val="1B1C1D"/>
          <w:sz w:val="30"/>
          <w:szCs w:val="30"/>
        </w:rPr>
      </w:pPr>
      <w:r>
        <w:rPr>
          <w:rFonts w:ascii="Arial" w:hAnsi="Arial" w:cs="Arial"/>
          <w:color w:val="1B1C1D"/>
          <w:sz w:val="30"/>
          <w:szCs w:val="30"/>
        </w:rPr>
        <w:t>10. Security and Compliance</w:t>
      </w:r>
    </w:p>
    <w:p w14:paraId="4FC0B79A" w14:textId="77777777" w:rsidR="00281224" w:rsidRDefault="00000000">
      <w:pPr>
        <w:pStyle w:val="NormalWeb"/>
        <w:spacing w:before="0" w:beforeAutospacing="0" w:after="120" w:afterAutospacing="0"/>
        <w:rPr>
          <w:rFonts w:ascii="Arial" w:hAnsi="Arial" w:cs="Arial"/>
          <w:color w:val="1B1C1D"/>
        </w:rPr>
      </w:pPr>
      <w:r>
        <w:rPr>
          <w:rFonts w:ascii="Arial" w:hAnsi="Arial" w:cs="Arial"/>
          <w:color w:val="1B1C1D"/>
        </w:rPr>
        <w:t>Given the sensitive nature of medical data, security and compliance will be paramount throughout the development lifecycle. This includes:</w:t>
      </w:r>
    </w:p>
    <w:p w14:paraId="2F507A2B" w14:textId="77777777" w:rsidR="00281224" w:rsidRDefault="00000000">
      <w:pPr>
        <w:pStyle w:val="NormalWeb"/>
        <w:numPr>
          <w:ilvl w:val="0"/>
          <w:numId w:val="17"/>
        </w:numPr>
        <w:spacing w:before="0" w:beforeAutospacing="0" w:after="0" w:afterAutospacing="0"/>
        <w:rPr>
          <w:rFonts w:ascii="Arial" w:hAnsi="Arial" w:cs="Arial"/>
          <w:color w:val="1B1C1D"/>
        </w:rPr>
      </w:pPr>
      <w:r>
        <w:rPr>
          <w:rStyle w:val="Strong"/>
          <w:rFonts w:ascii="Arial" w:hAnsi="Arial" w:cs="Arial"/>
          <w:color w:val="1B1C1D"/>
        </w:rPr>
        <w:t>Data Encryption:</w:t>
      </w:r>
      <w:r>
        <w:rPr>
          <w:rFonts w:ascii="Arial" w:hAnsi="Arial" w:cs="Arial"/>
          <w:color w:val="1B1C1D"/>
        </w:rPr>
        <w:t xml:space="preserve"> Implementing robust encryption for data at rest and in transit (e.g., SSL/TLS for communication, database encryption).</w:t>
      </w:r>
    </w:p>
    <w:p w14:paraId="3D6B9AB0" w14:textId="77777777" w:rsidR="00281224" w:rsidRDefault="00000000">
      <w:pPr>
        <w:pStyle w:val="NormalWeb"/>
        <w:numPr>
          <w:ilvl w:val="0"/>
          <w:numId w:val="17"/>
        </w:numPr>
        <w:spacing w:before="0" w:beforeAutospacing="0" w:after="0" w:afterAutospacing="0"/>
        <w:rPr>
          <w:rFonts w:ascii="Arial" w:hAnsi="Arial" w:cs="Arial"/>
          <w:color w:val="1B1C1D"/>
        </w:rPr>
      </w:pPr>
      <w:r>
        <w:rPr>
          <w:rStyle w:val="Strong"/>
          <w:rFonts w:ascii="Arial" w:hAnsi="Arial" w:cs="Arial"/>
          <w:color w:val="1B1C1D"/>
        </w:rPr>
        <w:t>Authentication &amp; Authorization:</w:t>
      </w:r>
      <w:r>
        <w:rPr>
          <w:rFonts w:ascii="Arial" w:hAnsi="Arial" w:cs="Arial"/>
          <w:color w:val="1B1C1D"/>
        </w:rPr>
        <w:t xml:space="preserve"> Strong user authentication mechanisms (e.g., Firebase Email OTP, multi-factor authentication) and granular role-based access control to ensure users only access data relevant to their role.</w:t>
      </w:r>
    </w:p>
    <w:p w14:paraId="641A2E52" w14:textId="77777777" w:rsidR="00281224" w:rsidRDefault="00000000">
      <w:pPr>
        <w:pStyle w:val="NormalWeb"/>
        <w:numPr>
          <w:ilvl w:val="0"/>
          <w:numId w:val="17"/>
        </w:numPr>
        <w:spacing w:before="0" w:beforeAutospacing="0" w:after="0" w:afterAutospacing="0"/>
        <w:rPr>
          <w:rFonts w:ascii="Arial" w:hAnsi="Arial" w:cs="Arial"/>
          <w:color w:val="1B1C1D"/>
        </w:rPr>
      </w:pPr>
      <w:r>
        <w:rPr>
          <w:rStyle w:val="Strong"/>
          <w:rFonts w:ascii="Arial" w:hAnsi="Arial" w:cs="Arial"/>
          <w:color w:val="1B1C1D"/>
        </w:rPr>
        <w:t>Regular Security Audits:</w:t>
      </w:r>
      <w:r>
        <w:rPr>
          <w:rFonts w:ascii="Arial" w:hAnsi="Arial" w:cs="Arial"/>
          <w:color w:val="1B1C1D"/>
        </w:rPr>
        <w:t xml:space="preserve"> Conducting periodic security assessments, vulnerability scanning, and penetration testing by third-party experts.</w:t>
      </w:r>
    </w:p>
    <w:p w14:paraId="5B6FFE91" w14:textId="77777777" w:rsidR="00281224" w:rsidRDefault="00000000">
      <w:pPr>
        <w:pStyle w:val="NormalWeb"/>
        <w:numPr>
          <w:ilvl w:val="0"/>
          <w:numId w:val="17"/>
        </w:numPr>
        <w:spacing w:before="0" w:beforeAutospacing="0" w:after="0" w:afterAutospacing="0"/>
        <w:rPr>
          <w:rFonts w:ascii="Arial" w:hAnsi="Arial" w:cs="Arial"/>
          <w:color w:val="1B1C1D"/>
        </w:rPr>
      </w:pPr>
      <w:r>
        <w:rPr>
          <w:rStyle w:val="Strong"/>
          <w:rFonts w:ascii="Arial" w:hAnsi="Arial" w:cs="Arial"/>
          <w:color w:val="1B1C1D"/>
        </w:rPr>
        <w:t>Regulatory Adherence:</w:t>
      </w:r>
      <w:r>
        <w:rPr>
          <w:rFonts w:ascii="Arial" w:hAnsi="Arial" w:cs="Arial"/>
          <w:color w:val="1B1C1D"/>
        </w:rPr>
        <w:t xml:space="preserve"> Ensuring strict compliance with relevant healthcare data privacy regulations such as HIPAA (for the US market), GDPR (for the EU market), and local data protection laws in Bangladesh. Legal consultation will be sought to ensure full adherence.</w:t>
      </w:r>
    </w:p>
    <w:p w14:paraId="7285E766" w14:textId="77777777" w:rsidR="00281224" w:rsidRDefault="00000000">
      <w:pPr>
        <w:pStyle w:val="NormalWeb"/>
        <w:numPr>
          <w:ilvl w:val="0"/>
          <w:numId w:val="17"/>
        </w:numPr>
        <w:spacing w:before="0" w:beforeAutospacing="0" w:after="0" w:afterAutospacing="0"/>
        <w:rPr>
          <w:rFonts w:ascii="Arial" w:hAnsi="Arial" w:cs="Arial"/>
          <w:color w:val="1B1C1D"/>
        </w:rPr>
      </w:pPr>
      <w:r>
        <w:rPr>
          <w:rStyle w:val="Strong"/>
          <w:rFonts w:ascii="Arial" w:hAnsi="Arial" w:cs="Arial"/>
          <w:color w:val="1B1C1D"/>
        </w:rPr>
        <w:t>Secure API Design:</w:t>
      </w:r>
      <w:r>
        <w:rPr>
          <w:rFonts w:ascii="Arial" w:hAnsi="Arial" w:cs="Arial"/>
          <w:color w:val="1B1C1D"/>
        </w:rPr>
        <w:t xml:space="preserve"> Implementing secure API endpoints with proper input validation, rate limiting, and secure token management to prevent unauthorized access and data breaches.</w:t>
      </w:r>
    </w:p>
    <w:p w14:paraId="160B3562" w14:textId="77777777" w:rsidR="00281224" w:rsidRDefault="00000000">
      <w:pPr>
        <w:pStyle w:val="NormalWeb"/>
        <w:numPr>
          <w:ilvl w:val="0"/>
          <w:numId w:val="17"/>
        </w:numPr>
        <w:spacing w:before="0" w:beforeAutospacing="0" w:after="0" w:afterAutospacing="0"/>
        <w:rPr>
          <w:rFonts w:ascii="Arial" w:hAnsi="Arial" w:cs="Arial"/>
          <w:color w:val="1B1C1D"/>
        </w:rPr>
      </w:pPr>
      <w:r>
        <w:rPr>
          <w:rStyle w:val="Strong"/>
          <w:rFonts w:ascii="Arial" w:hAnsi="Arial" w:cs="Arial"/>
          <w:color w:val="1B1C1D"/>
        </w:rPr>
        <w:t>Audit Trails:</w:t>
      </w:r>
      <w:r>
        <w:rPr>
          <w:rFonts w:ascii="Arial" w:hAnsi="Arial" w:cs="Arial"/>
          <w:color w:val="1B1C1D"/>
        </w:rPr>
        <w:t xml:space="preserve"> Maintaining comprehensive audit logs for all data access and modification activities.</w:t>
      </w:r>
    </w:p>
    <w:p w14:paraId="470BB7DC" w14:textId="77777777" w:rsidR="00281224" w:rsidRDefault="00000000">
      <w:pPr>
        <w:pStyle w:val="Heading2"/>
        <w:spacing w:before="0" w:after="120"/>
        <w:rPr>
          <w:rFonts w:ascii="Arial" w:hAnsi="Arial" w:cs="Arial"/>
          <w:color w:val="1B1C1D"/>
          <w:sz w:val="30"/>
          <w:szCs w:val="30"/>
        </w:rPr>
      </w:pPr>
      <w:r>
        <w:rPr>
          <w:rFonts w:ascii="Arial" w:hAnsi="Arial" w:cs="Arial"/>
          <w:color w:val="1B1C1D"/>
          <w:sz w:val="30"/>
          <w:szCs w:val="30"/>
        </w:rPr>
        <w:t>11. Conclusion</w:t>
      </w:r>
    </w:p>
    <w:p w14:paraId="279942CC" w14:textId="77777777" w:rsidR="00281224" w:rsidRDefault="00000000">
      <w:pPr>
        <w:pStyle w:val="NormalWeb"/>
        <w:spacing w:before="0" w:beforeAutospacing="0" w:after="240" w:afterAutospacing="0"/>
        <w:rPr>
          <w:rFonts w:ascii="Arial" w:hAnsi="Arial" w:cs="Arial"/>
          <w:color w:val="1B1C1D"/>
        </w:rPr>
      </w:pPr>
      <w:proofErr w:type="spellStart"/>
      <w:r>
        <w:rPr>
          <w:rFonts w:ascii="Arial" w:hAnsi="Arial" w:cs="Arial"/>
          <w:color w:val="1B1C1D"/>
        </w:rPr>
        <w:t>Medicore</w:t>
      </w:r>
      <w:proofErr w:type="spellEnd"/>
      <w:r>
        <w:rPr>
          <w:rFonts w:ascii="Arial" w:hAnsi="Arial" w:cs="Arial"/>
          <w:color w:val="1B1C1D"/>
        </w:rPr>
        <w:t xml:space="preserve"> aims to be a transformative digital solution for personal healthcare management. By combining a user-friendly interface built with Flutter, a robust backend, and essential features like appointment booking, e-prescriptions, and payment integration, it will empower patients and streamline operations for doctors. Our unwavering commitment to security and compliance will ensure a trustworthy platform, making </w:t>
      </w:r>
      <w:proofErr w:type="spellStart"/>
      <w:r>
        <w:rPr>
          <w:rFonts w:ascii="Arial" w:hAnsi="Arial" w:cs="Arial"/>
          <w:color w:val="1B1C1D"/>
        </w:rPr>
        <w:t>Medicore</w:t>
      </w:r>
      <w:proofErr w:type="spellEnd"/>
      <w:r>
        <w:rPr>
          <w:rFonts w:ascii="Arial" w:hAnsi="Arial" w:cs="Arial"/>
          <w:color w:val="1B1C1D"/>
        </w:rPr>
        <w:t xml:space="preserve"> an indispensable tool for a more connected, efficient, and patient-centric healthcare ecosystem.</w:t>
      </w:r>
    </w:p>
    <w:p w14:paraId="096EBFAD" w14:textId="77777777" w:rsidR="00D15233" w:rsidRDefault="00D15233">
      <w:pPr>
        <w:pStyle w:val="NormalWeb"/>
        <w:spacing w:before="0" w:beforeAutospacing="0" w:after="240" w:afterAutospacing="0"/>
        <w:rPr>
          <w:rFonts w:ascii="Arial" w:hAnsi="Arial" w:cs="Arial"/>
          <w:color w:val="1B1C1D"/>
        </w:rPr>
      </w:pPr>
    </w:p>
    <w:p w14:paraId="60BB6E9B" w14:textId="77777777" w:rsidR="00D15233" w:rsidRDefault="00D15233">
      <w:pPr>
        <w:pStyle w:val="NormalWeb"/>
        <w:spacing w:before="0" w:beforeAutospacing="0" w:after="240" w:afterAutospacing="0"/>
        <w:rPr>
          <w:rFonts w:ascii="Arial" w:hAnsi="Arial" w:cs="Arial"/>
          <w:color w:val="1B1C1D"/>
        </w:rPr>
      </w:pPr>
    </w:p>
    <w:p w14:paraId="3A6AC41C" w14:textId="77777777" w:rsidR="00D15233" w:rsidRDefault="00D15233">
      <w:pPr>
        <w:pStyle w:val="NormalWeb"/>
        <w:spacing w:before="0" w:beforeAutospacing="0" w:after="240" w:afterAutospacing="0"/>
        <w:rPr>
          <w:rFonts w:ascii="Arial" w:hAnsi="Arial" w:cs="Arial"/>
          <w:color w:val="1B1C1D"/>
        </w:rPr>
      </w:pPr>
    </w:p>
    <w:p w14:paraId="4EBB3864" w14:textId="77777777" w:rsidR="00DA53DD" w:rsidRPr="00DA53DD" w:rsidRDefault="00DA53DD" w:rsidP="00DA53DD">
      <w:pPr>
        <w:pStyle w:val="Heading2"/>
        <w:spacing w:before="0" w:after="120"/>
        <w:rPr>
          <w:color w:val="000000" w:themeColor="text1"/>
          <w:sz w:val="30"/>
          <w:szCs w:val="30"/>
        </w:rPr>
      </w:pPr>
      <w:r w:rsidRPr="00DA53DD">
        <w:rPr>
          <w:color w:val="000000" w:themeColor="text1"/>
          <w:sz w:val="30"/>
          <w:szCs w:val="30"/>
        </w:rPr>
        <w:lastRenderedPageBreak/>
        <w:t>12. Weekly Report</w:t>
      </w:r>
    </w:p>
    <w:tbl>
      <w:tblPr>
        <w:tblStyle w:val="TableGrid"/>
        <w:tblW w:w="8995" w:type="dxa"/>
        <w:tblLook w:val="04A0" w:firstRow="1" w:lastRow="0" w:firstColumn="1" w:lastColumn="0" w:noHBand="0" w:noVBand="1"/>
      </w:tblPr>
      <w:tblGrid>
        <w:gridCol w:w="985"/>
        <w:gridCol w:w="2250"/>
        <w:gridCol w:w="4140"/>
        <w:gridCol w:w="1620"/>
      </w:tblGrid>
      <w:tr w:rsidR="00DA53DD" w:rsidRPr="00DA53DD" w14:paraId="4BCABE21" w14:textId="77777777" w:rsidTr="00DA53DD">
        <w:tc>
          <w:tcPr>
            <w:tcW w:w="985" w:type="dxa"/>
            <w:tcBorders>
              <w:top w:val="single" w:sz="4" w:space="0" w:color="auto"/>
              <w:left w:val="single" w:sz="4" w:space="0" w:color="auto"/>
              <w:bottom w:val="single" w:sz="4" w:space="0" w:color="auto"/>
              <w:right w:val="single" w:sz="4" w:space="0" w:color="auto"/>
            </w:tcBorders>
            <w:hideMark/>
          </w:tcPr>
          <w:p w14:paraId="7F6F22A0" w14:textId="77777777" w:rsidR="00DA53DD" w:rsidRPr="00DA53DD" w:rsidRDefault="00DA53DD" w:rsidP="00DA53DD">
            <w:pPr>
              <w:pStyle w:val="Heading2"/>
              <w:spacing w:before="0" w:after="120"/>
              <w:jc w:val="center"/>
              <w:rPr>
                <w:color w:val="000000" w:themeColor="text1"/>
                <w:sz w:val="24"/>
                <w:szCs w:val="24"/>
              </w:rPr>
            </w:pPr>
            <w:r w:rsidRPr="00DA53DD">
              <w:rPr>
                <w:color w:val="000000" w:themeColor="text1"/>
                <w:sz w:val="24"/>
                <w:szCs w:val="24"/>
              </w:rPr>
              <w:t>No.</w:t>
            </w:r>
          </w:p>
        </w:tc>
        <w:tc>
          <w:tcPr>
            <w:tcW w:w="2250" w:type="dxa"/>
            <w:tcBorders>
              <w:top w:val="single" w:sz="4" w:space="0" w:color="auto"/>
              <w:left w:val="single" w:sz="4" w:space="0" w:color="auto"/>
              <w:bottom w:val="single" w:sz="4" w:space="0" w:color="auto"/>
              <w:right w:val="single" w:sz="4" w:space="0" w:color="auto"/>
            </w:tcBorders>
            <w:hideMark/>
          </w:tcPr>
          <w:p w14:paraId="65904D35" w14:textId="77777777" w:rsidR="00DA53DD" w:rsidRPr="00DA53DD" w:rsidRDefault="00DA53DD" w:rsidP="00DA53DD">
            <w:pPr>
              <w:pStyle w:val="Heading2"/>
              <w:spacing w:before="0" w:after="120"/>
              <w:jc w:val="center"/>
              <w:rPr>
                <w:color w:val="000000" w:themeColor="text1"/>
                <w:sz w:val="24"/>
                <w:szCs w:val="24"/>
              </w:rPr>
            </w:pPr>
            <w:r w:rsidRPr="00DA53DD">
              <w:rPr>
                <w:color w:val="000000" w:themeColor="text1"/>
                <w:sz w:val="24"/>
                <w:szCs w:val="24"/>
              </w:rPr>
              <w:t>Date</w:t>
            </w:r>
          </w:p>
        </w:tc>
        <w:tc>
          <w:tcPr>
            <w:tcW w:w="4140" w:type="dxa"/>
            <w:tcBorders>
              <w:top w:val="single" w:sz="4" w:space="0" w:color="auto"/>
              <w:left w:val="single" w:sz="4" w:space="0" w:color="auto"/>
              <w:bottom w:val="single" w:sz="4" w:space="0" w:color="auto"/>
              <w:right w:val="single" w:sz="4" w:space="0" w:color="auto"/>
            </w:tcBorders>
            <w:hideMark/>
          </w:tcPr>
          <w:p w14:paraId="6BEED879" w14:textId="77777777" w:rsidR="00DA53DD" w:rsidRPr="00DA53DD" w:rsidRDefault="00DA53DD" w:rsidP="00DA53DD">
            <w:pPr>
              <w:pStyle w:val="Heading2"/>
              <w:spacing w:before="0" w:after="120"/>
              <w:jc w:val="center"/>
              <w:rPr>
                <w:color w:val="000000" w:themeColor="text1"/>
                <w:sz w:val="24"/>
                <w:szCs w:val="24"/>
              </w:rPr>
            </w:pPr>
            <w:r w:rsidRPr="00DA53DD">
              <w:rPr>
                <w:color w:val="000000" w:themeColor="text1"/>
                <w:sz w:val="24"/>
                <w:szCs w:val="24"/>
              </w:rPr>
              <w:t>Objective</w:t>
            </w:r>
          </w:p>
        </w:tc>
        <w:tc>
          <w:tcPr>
            <w:tcW w:w="1620" w:type="dxa"/>
            <w:tcBorders>
              <w:top w:val="single" w:sz="4" w:space="0" w:color="auto"/>
              <w:left w:val="single" w:sz="4" w:space="0" w:color="auto"/>
              <w:bottom w:val="single" w:sz="4" w:space="0" w:color="auto"/>
              <w:right w:val="single" w:sz="4" w:space="0" w:color="auto"/>
            </w:tcBorders>
            <w:hideMark/>
          </w:tcPr>
          <w:p w14:paraId="44F37B37" w14:textId="77777777" w:rsidR="00DA53DD" w:rsidRPr="00DA53DD" w:rsidRDefault="00DA53DD" w:rsidP="00DA53DD">
            <w:pPr>
              <w:pStyle w:val="Heading2"/>
              <w:spacing w:before="0" w:after="120"/>
              <w:jc w:val="center"/>
              <w:rPr>
                <w:color w:val="000000" w:themeColor="text1"/>
                <w:sz w:val="24"/>
                <w:szCs w:val="24"/>
              </w:rPr>
            </w:pPr>
            <w:r w:rsidRPr="00DA53DD">
              <w:rPr>
                <w:color w:val="000000" w:themeColor="text1"/>
                <w:sz w:val="24"/>
                <w:szCs w:val="24"/>
              </w:rPr>
              <w:t>Remarks</w:t>
            </w:r>
          </w:p>
        </w:tc>
      </w:tr>
      <w:tr w:rsidR="00DA53DD" w:rsidRPr="00DA53DD" w14:paraId="187DEC59" w14:textId="77777777" w:rsidTr="00DA53DD">
        <w:tc>
          <w:tcPr>
            <w:tcW w:w="985" w:type="dxa"/>
            <w:tcBorders>
              <w:top w:val="single" w:sz="4" w:space="0" w:color="auto"/>
              <w:left w:val="single" w:sz="4" w:space="0" w:color="auto"/>
              <w:bottom w:val="single" w:sz="4" w:space="0" w:color="auto"/>
              <w:right w:val="single" w:sz="4" w:space="0" w:color="auto"/>
            </w:tcBorders>
            <w:hideMark/>
          </w:tcPr>
          <w:p w14:paraId="3BECC6F7" w14:textId="77777777" w:rsidR="00DA53DD" w:rsidRPr="00DA53DD" w:rsidRDefault="00DA53DD" w:rsidP="00DA53DD">
            <w:pPr>
              <w:pStyle w:val="Heading2"/>
              <w:spacing w:before="0" w:after="120"/>
              <w:jc w:val="center"/>
              <w:rPr>
                <w:color w:val="000000" w:themeColor="text1"/>
                <w:sz w:val="24"/>
                <w:szCs w:val="24"/>
              </w:rPr>
            </w:pPr>
            <w:r w:rsidRPr="00DA53DD">
              <w:rPr>
                <w:color w:val="000000" w:themeColor="text1"/>
                <w:sz w:val="24"/>
                <w:szCs w:val="24"/>
              </w:rPr>
              <w:t>1</w:t>
            </w:r>
          </w:p>
        </w:tc>
        <w:tc>
          <w:tcPr>
            <w:tcW w:w="2250" w:type="dxa"/>
            <w:tcBorders>
              <w:top w:val="single" w:sz="4" w:space="0" w:color="auto"/>
              <w:left w:val="single" w:sz="4" w:space="0" w:color="auto"/>
              <w:bottom w:val="single" w:sz="4" w:space="0" w:color="auto"/>
              <w:right w:val="single" w:sz="4" w:space="0" w:color="auto"/>
            </w:tcBorders>
          </w:tcPr>
          <w:p w14:paraId="0599B672" w14:textId="77777777" w:rsidR="00DA53DD" w:rsidRPr="00DA53DD" w:rsidRDefault="00DA53DD" w:rsidP="00DA53DD">
            <w:pPr>
              <w:pStyle w:val="Heading2"/>
              <w:spacing w:before="0" w:after="120"/>
              <w:jc w:val="center"/>
              <w:rPr>
                <w:color w:val="000000" w:themeColor="text1"/>
                <w:sz w:val="24"/>
                <w:szCs w:val="24"/>
              </w:rPr>
            </w:pPr>
          </w:p>
        </w:tc>
        <w:tc>
          <w:tcPr>
            <w:tcW w:w="4140" w:type="dxa"/>
            <w:tcBorders>
              <w:top w:val="single" w:sz="4" w:space="0" w:color="auto"/>
              <w:left w:val="single" w:sz="4" w:space="0" w:color="auto"/>
              <w:bottom w:val="single" w:sz="4" w:space="0" w:color="auto"/>
              <w:right w:val="single" w:sz="4" w:space="0" w:color="auto"/>
            </w:tcBorders>
            <w:hideMark/>
          </w:tcPr>
          <w:p w14:paraId="74F8D62E" w14:textId="77777777" w:rsidR="00DA53DD" w:rsidRPr="00DA53DD" w:rsidRDefault="00DA53DD" w:rsidP="00DA53DD">
            <w:pPr>
              <w:pStyle w:val="Heading2"/>
              <w:spacing w:before="0" w:after="120"/>
              <w:jc w:val="center"/>
              <w:rPr>
                <w:color w:val="000000" w:themeColor="text1"/>
                <w:sz w:val="24"/>
                <w:szCs w:val="24"/>
              </w:rPr>
            </w:pPr>
            <w:r w:rsidRPr="00DA53DD">
              <w:rPr>
                <w:color w:val="000000" w:themeColor="text1"/>
                <w:sz w:val="24"/>
                <w:szCs w:val="24"/>
              </w:rPr>
              <w:t>Project proposal with initial R&amp;D</w:t>
            </w:r>
          </w:p>
        </w:tc>
        <w:tc>
          <w:tcPr>
            <w:tcW w:w="1620" w:type="dxa"/>
            <w:tcBorders>
              <w:top w:val="single" w:sz="4" w:space="0" w:color="auto"/>
              <w:left w:val="single" w:sz="4" w:space="0" w:color="auto"/>
              <w:bottom w:val="single" w:sz="4" w:space="0" w:color="auto"/>
              <w:right w:val="single" w:sz="4" w:space="0" w:color="auto"/>
            </w:tcBorders>
          </w:tcPr>
          <w:p w14:paraId="093D8758" w14:textId="77777777" w:rsidR="00DA53DD" w:rsidRPr="00DA53DD" w:rsidRDefault="00DA53DD" w:rsidP="00DA53DD">
            <w:pPr>
              <w:pStyle w:val="Heading2"/>
              <w:spacing w:before="0" w:after="120"/>
              <w:jc w:val="center"/>
              <w:rPr>
                <w:color w:val="000000" w:themeColor="text1"/>
                <w:sz w:val="24"/>
                <w:szCs w:val="24"/>
              </w:rPr>
            </w:pPr>
          </w:p>
        </w:tc>
      </w:tr>
      <w:tr w:rsidR="00DA53DD" w:rsidRPr="00DA53DD" w14:paraId="1D5A1B2A" w14:textId="77777777" w:rsidTr="00DA53DD">
        <w:tc>
          <w:tcPr>
            <w:tcW w:w="985" w:type="dxa"/>
            <w:tcBorders>
              <w:top w:val="single" w:sz="4" w:space="0" w:color="auto"/>
              <w:left w:val="single" w:sz="4" w:space="0" w:color="auto"/>
              <w:bottom w:val="single" w:sz="4" w:space="0" w:color="auto"/>
              <w:right w:val="single" w:sz="4" w:space="0" w:color="auto"/>
            </w:tcBorders>
            <w:hideMark/>
          </w:tcPr>
          <w:p w14:paraId="31E0E0B5" w14:textId="77777777" w:rsidR="00DA53DD" w:rsidRPr="00DA53DD" w:rsidRDefault="00DA53DD" w:rsidP="00DA53DD">
            <w:pPr>
              <w:pStyle w:val="Heading2"/>
              <w:spacing w:before="0" w:after="120"/>
              <w:jc w:val="center"/>
              <w:rPr>
                <w:color w:val="000000" w:themeColor="text1"/>
                <w:sz w:val="24"/>
                <w:szCs w:val="24"/>
              </w:rPr>
            </w:pPr>
            <w:r w:rsidRPr="00DA53DD">
              <w:rPr>
                <w:color w:val="000000" w:themeColor="text1"/>
                <w:sz w:val="24"/>
                <w:szCs w:val="24"/>
              </w:rPr>
              <w:t>2</w:t>
            </w:r>
          </w:p>
        </w:tc>
        <w:tc>
          <w:tcPr>
            <w:tcW w:w="2250" w:type="dxa"/>
            <w:tcBorders>
              <w:top w:val="single" w:sz="4" w:space="0" w:color="auto"/>
              <w:left w:val="single" w:sz="4" w:space="0" w:color="auto"/>
              <w:bottom w:val="single" w:sz="4" w:space="0" w:color="auto"/>
              <w:right w:val="single" w:sz="4" w:space="0" w:color="auto"/>
            </w:tcBorders>
          </w:tcPr>
          <w:p w14:paraId="1B195972" w14:textId="77777777" w:rsidR="00DA53DD" w:rsidRPr="00DA53DD" w:rsidRDefault="00DA53DD" w:rsidP="00DA53DD">
            <w:pPr>
              <w:pStyle w:val="Heading2"/>
              <w:spacing w:before="0" w:after="120"/>
              <w:jc w:val="center"/>
              <w:rPr>
                <w:color w:val="000000" w:themeColor="text1"/>
                <w:sz w:val="24"/>
                <w:szCs w:val="24"/>
              </w:rPr>
            </w:pPr>
          </w:p>
        </w:tc>
        <w:tc>
          <w:tcPr>
            <w:tcW w:w="4140" w:type="dxa"/>
            <w:tcBorders>
              <w:top w:val="single" w:sz="4" w:space="0" w:color="auto"/>
              <w:left w:val="single" w:sz="4" w:space="0" w:color="auto"/>
              <w:bottom w:val="single" w:sz="4" w:space="0" w:color="auto"/>
              <w:right w:val="single" w:sz="4" w:space="0" w:color="auto"/>
            </w:tcBorders>
          </w:tcPr>
          <w:p w14:paraId="36892E26" w14:textId="77777777" w:rsidR="00DA53DD" w:rsidRPr="00DA53DD" w:rsidRDefault="00DA53DD" w:rsidP="00DA53DD">
            <w:pPr>
              <w:pStyle w:val="Heading2"/>
              <w:spacing w:before="0" w:after="120"/>
              <w:jc w:val="center"/>
              <w:rPr>
                <w:color w:val="000000" w:themeColor="text1"/>
                <w:sz w:val="24"/>
                <w:szCs w:val="24"/>
              </w:rPr>
            </w:pPr>
          </w:p>
        </w:tc>
        <w:tc>
          <w:tcPr>
            <w:tcW w:w="1620" w:type="dxa"/>
            <w:tcBorders>
              <w:top w:val="single" w:sz="4" w:space="0" w:color="auto"/>
              <w:left w:val="single" w:sz="4" w:space="0" w:color="auto"/>
              <w:bottom w:val="single" w:sz="4" w:space="0" w:color="auto"/>
              <w:right w:val="single" w:sz="4" w:space="0" w:color="auto"/>
            </w:tcBorders>
          </w:tcPr>
          <w:p w14:paraId="47BC4970" w14:textId="77777777" w:rsidR="00DA53DD" w:rsidRPr="00DA53DD" w:rsidRDefault="00DA53DD" w:rsidP="00DA53DD">
            <w:pPr>
              <w:pStyle w:val="Heading2"/>
              <w:spacing w:before="0" w:after="120"/>
              <w:jc w:val="center"/>
              <w:rPr>
                <w:color w:val="000000" w:themeColor="text1"/>
                <w:sz w:val="24"/>
                <w:szCs w:val="24"/>
              </w:rPr>
            </w:pPr>
          </w:p>
        </w:tc>
      </w:tr>
      <w:tr w:rsidR="00DA53DD" w:rsidRPr="00DA53DD" w14:paraId="39B5714B" w14:textId="77777777" w:rsidTr="00DA53DD">
        <w:tc>
          <w:tcPr>
            <w:tcW w:w="985" w:type="dxa"/>
            <w:tcBorders>
              <w:top w:val="single" w:sz="4" w:space="0" w:color="auto"/>
              <w:left w:val="single" w:sz="4" w:space="0" w:color="auto"/>
              <w:bottom w:val="single" w:sz="4" w:space="0" w:color="auto"/>
              <w:right w:val="single" w:sz="4" w:space="0" w:color="auto"/>
            </w:tcBorders>
            <w:hideMark/>
          </w:tcPr>
          <w:p w14:paraId="24D0ED0E" w14:textId="77777777" w:rsidR="00DA53DD" w:rsidRPr="00DA53DD" w:rsidRDefault="00DA53DD" w:rsidP="00DA53DD">
            <w:pPr>
              <w:pStyle w:val="Heading2"/>
              <w:spacing w:before="0" w:after="120"/>
              <w:jc w:val="center"/>
              <w:rPr>
                <w:color w:val="000000" w:themeColor="text1"/>
                <w:sz w:val="24"/>
                <w:szCs w:val="24"/>
              </w:rPr>
            </w:pPr>
            <w:r w:rsidRPr="00DA53DD">
              <w:rPr>
                <w:color w:val="000000" w:themeColor="text1"/>
                <w:sz w:val="24"/>
                <w:szCs w:val="24"/>
              </w:rPr>
              <w:t>3</w:t>
            </w:r>
          </w:p>
        </w:tc>
        <w:tc>
          <w:tcPr>
            <w:tcW w:w="2250" w:type="dxa"/>
            <w:tcBorders>
              <w:top w:val="single" w:sz="4" w:space="0" w:color="auto"/>
              <w:left w:val="single" w:sz="4" w:space="0" w:color="auto"/>
              <w:bottom w:val="single" w:sz="4" w:space="0" w:color="auto"/>
              <w:right w:val="single" w:sz="4" w:space="0" w:color="auto"/>
            </w:tcBorders>
          </w:tcPr>
          <w:p w14:paraId="7E2300E8" w14:textId="77777777" w:rsidR="00DA53DD" w:rsidRPr="00DA53DD" w:rsidRDefault="00DA53DD" w:rsidP="00DA53DD">
            <w:pPr>
              <w:pStyle w:val="Heading2"/>
              <w:spacing w:before="0" w:after="120"/>
              <w:jc w:val="center"/>
              <w:rPr>
                <w:color w:val="000000" w:themeColor="text1"/>
                <w:sz w:val="24"/>
                <w:szCs w:val="24"/>
              </w:rPr>
            </w:pPr>
          </w:p>
        </w:tc>
        <w:tc>
          <w:tcPr>
            <w:tcW w:w="4140" w:type="dxa"/>
            <w:tcBorders>
              <w:top w:val="single" w:sz="4" w:space="0" w:color="auto"/>
              <w:left w:val="single" w:sz="4" w:space="0" w:color="auto"/>
              <w:bottom w:val="single" w:sz="4" w:space="0" w:color="auto"/>
              <w:right w:val="single" w:sz="4" w:space="0" w:color="auto"/>
            </w:tcBorders>
          </w:tcPr>
          <w:p w14:paraId="1FE6C7C8" w14:textId="77777777" w:rsidR="00DA53DD" w:rsidRPr="00DA53DD" w:rsidRDefault="00DA53DD" w:rsidP="00DA53DD">
            <w:pPr>
              <w:pStyle w:val="Heading2"/>
              <w:spacing w:before="0" w:after="120"/>
              <w:jc w:val="center"/>
              <w:rPr>
                <w:color w:val="000000" w:themeColor="text1"/>
                <w:sz w:val="24"/>
                <w:szCs w:val="24"/>
              </w:rPr>
            </w:pPr>
          </w:p>
        </w:tc>
        <w:tc>
          <w:tcPr>
            <w:tcW w:w="1620" w:type="dxa"/>
            <w:tcBorders>
              <w:top w:val="single" w:sz="4" w:space="0" w:color="auto"/>
              <w:left w:val="single" w:sz="4" w:space="0" w:color="auto"/>
              <w:bottom w:val="single" w:sz="4" w:space="0" w:color="auto"/>
              <w:right w:val="single" w:sz="4" w:space="0" w:color="auto"/>
            </w:tcBorders>
          </w:tcPr>
          <w:p w14:paraId="738B151A" w14:textId="77777777" w:rsidR="00DA53DD" w:rsidRPr="00DA53DD" w:rsidRDefault="00DA53DD" w:rsidP="00DA53DD">
            <w:pPr>
              <w:pStyle w:val="Heading2"/>
              <w:spacing w:before="0" w:after="120"/>
              <w:jc w:val="center"/>
              <w:rPr>
                <w:color w:val="000000" w:themeColor="text1"/>
                <w:sz w:val="24"/>
                <w:szCs w:val="24"/>
              </w:rPr>
            </w:pPr>
          </w:p>
        </w:tc>
      </w:tr>
      <w:tr w:rsidR="00DA53DD" w:rsidRPr="00DA53DD" w14:paraId="3941F333" w14:textId="77777777" w:rsidTr="00DA53DD">
        <w:tc>
          <w:tcPr>
            <w:tcW w:w="985" w:type="dxa"/>
            <w:tcBorders>
              <w:top w:val="single" w:sz="4" w:space="0" w:color="auto"/>
              <w:left w:val="single" w:sz="4" w:space="0" w:color="auto"/>
              <w:bottom w:val="single" w:sz="4" w:space="0" w:color="auto"/>
              <w:right w:val="single" w:sz="4" w:space="0" w:color="auto"/>
            </w:tcBorders>
            <w:hideMark/>
          </w:tcPr>
          <w:p w14:paraId="00C824FD" w14:textId="77777777" w:rsidR="00DA53DD" w:rsidRPr="00DA53DD" w:rsidRDefault="00DA53DD" w:rsidP="00DA53DD">
            <w:pPr>
              <w:pStyle w:val="Heading2"/>
              <w:spacing w:before="0" w:after="120"/>
              <w:jc w:val="center"/>
              <w:rPr>
                <w:color w:val="000000" w:themeColor="text1"/>
                <w:sz w:val="24"/>
                <w:szCs w:val="24"/>
              </w:rPr>
            </w:pPr>
            <w:r w:rsidRPr="00DA53DD">
              <w:rPr>
                <w:color w:val="000000" w:themeColor="text1"/>
                <w:sz w:val="24"/>
                <w:szCs w:val="24"/>
              </w:rPr>
              <w:t>4</w:t>
            </w:r>
          </w:p>
        </w:tc>
        <w:tc>
          <w:tcPr>
            <w:tcW w:w="2250" w:type="dxa"/>
            <w:tcBorders>
              <w:top w:val="single" w:sz="4" w:space="0" w:color="auto"/>
              <w:left w:val="single" w:sz="4" w:space="0" w:color="auto"/>
              <w:bottom w:val="single" w:sz="4" w:space="0" w:color="auto"/>
              <w:right w:val="single" w:sz="4" w:space="0" w:color="auto"/>
            </w:tcBorders>
          </w:tcPr>
          <w:p w14:paraId="193FB01D" w14:textId="77777777" w:rsidR="00DA53DD" w:rsidRPr="00DA53DD" w:rsidRDefault="00DA53DD" w:rsidP="00DA53DD">
            <w:pPr>
              <w:pStyle w:val="Heading2"/>
              <w:spacing w:before="0" w:after="120"/>
              <w:jc w:val="center"/>
              <w:rPr>
                <w:color w:val="000000" w:themeColor="text1"/>
                <w:sz w:val="24"/>
                <w:szCs w:val="24"/>
              </w:rPr>
            </w:pPr>
          </w:p>
        </w:tc>
        <w:tc>
          <w:tcPr>
            <w:tcW w:w="4140" w:type="dxa"/>
            <w:tcBorders>
              <w:top w:val="single" w:sz="4" w:space="0" w:color="auto"/>
              <w:left w:val="single" w:sz="4" w:space="0" w:color="auto"/>
              <w:bottom w:val="single" w:sz="4" w:space="0" w:color="auto"/>
              <w:right w:val="single" w:sz="4" w:space="0" w:color="auto"/>
            </w:tcBorders>
          </w:tcPr>
          <w:p w14:paraId="3B5416D6" w14:textId="77777777" w:rsidR="00DA53DD" w:rsidRPr="00DA53DD" w:rsidRDefault="00DA53DD" w:rsidP="00DA53DD">
            <w:pPr>
              <w:pStyle w:val="Heading2"/>
              <w:spacing w:before="0" w:after="120"/>
              <w:jc w:val="center"/>
              <w:rPr>
                <w:color w:val="000000" w:themeColor="text1"/>
                <w:sz w:val="24"/>
                <w:szCs w:val="24"/>
              </w:rPr>
            </w:pPr>
          </w:p>
        </w:tc>
        <w:tc>
          <w:tcPr>
            <w:tcW w:w="1620" w:type="dxa"/>
            <w:tcBorders>
              <w:top w:val="single" w:sz="4" w:space="0" w:color="auto"/>
              <w:left w:val="single" w:sz="4" w:space="0" w:color="auto"/>
              <w:bottom w:val="single" w:sz="4" w:space="0" w:color="auto"/>
              <w:right w:val="single" w:sz="4" w:space="0" w:color="auto"/>
            </w:tcBorders>
          </w:tcPr>
          <w:p w14:paraId="23FCEDF7" w14:textId="77777777" w:rsidR="00DA53DD" w:rsidRPr="00DA53DD" w:rsidRDefault="00DA53DD" w:rsidP="00DA53DD">
            <w:pPr>
              <w:pStyle w:val="Heading2"/>
              <w:spacing w:before="0" w:after="120"/>
              <w:jc w:val="center"/>
              <w:rPr>
                <w:color w:val="000000" w:themeColor="text1"/>
                <w:sz w:val="24"/>
                <w:szCs w:val="24"/>
              </w:rPr>
            </w:pPr>
          </w:p>
        </w:tc>
      </w:tr>
      <w:tr w:rsidR="00DA53DD" w:rsidRPr="00DA53DD" w14:paraId="3FC58F53" w14:textId="77777777" w:rsidTr="00DA53DD">
        <w:tc>
          <w:tcPr>
            <w:tcW w:w="985" w:type="dxa"/>
            <w:tcBorders>
              <w:top w:val="single" w:sz="4" w:space="0" w:color="auto"/>
              <w:left w:val="single" w:sz="4" w:space="0" w:color="auto"/>
              <w:bottom w:val="single" w:sz="4" w:space="0" w:color="auto"/>
              <w:right w:val="single" w:sz="4" w:space="0" w:color="auto"/>
            </w:tcBorders>
            <w:hideMark/>
          </w:tcPr>
          <w:p w14:paraId="321BB688" w14:textId="77777777" w:rsidR="00DA53DD" w:rsidRPr="00DA53DD" w:rsidRDefault="00DA53DD" w:rsidP="00DA53DD">
            <w:pPr>
              <w:pStyle w:val="Heading2"/>
              <w:spacing w:before="0" w:after="120"/>
              <w:jc w:val="center"/>
              <w:rPr>
                <w:color w:val="000000" w:themeColor="text1"/>
                <w:sz w:val="24"/>
                <w:szCs w:val="24"/>
              </w:rPr>
            </w:pPr>
            <w:r w:rsidRPr="00DA53DD">
              <w:rPr>
                <w:color w:val="000000" w:themeColor="text1"/>
                <w:sz w:val="24"/>
                <w:szCs w:val="24"/>
              </w:rPr>
              <w:t>5</w:t>
            </w:r>
          </w:p>
        </w:tc>
        <w:tc>
          <w:tcPr>
            <w:tcW w:w="2250" w:type="dxa"/>
            <w:tcBorders>
              <w:top w:val="single" w:sz="4" w:space="0" w:color="auto"/>
              <w:left w:val="single" w:sz="4" w:space="0" w:color="auto"/>
              <w:bottom w:val="single" w:sz="4" w:space="0" w:color="auto"/>
              <w:right w:val="single" w:sz="4" w:space="0" w:color="auto"/>
            </w:tcBorders>
          </w:tcPr>
          <w:p w14:paraId="6C36526D" w14:textId="77777777" w:rsidR="00DA53DD" w:rsidRPr="00DA53DD" w:rsidRDefault="00DA53DD" w:rsidP="00DA53DD">
            <w:pPr>
              <w:pStyle w:val="Heading2"/>
              <w:spacing w:before="0" w:after="120"/>
              <w:jc w:val="center"/>
              <w:rPr>
                <w:color w:val="000000" w:themeColor="text1"/>
                <w:sz w:val="24"/>
                <w:szCs w:val="24"/>
              </w:rPr>
            </w:pPr>
          </w:p>
        </w:tc>
        <w:tc>
          <w:tcPr>
            <w:tcW w:w="4140" w:type="dxa"/>
            <w:tcBorders>
              <w:top w:val="single" w:sz="4" w:space="0" w:color="auto"/>
              <w:left w:val="single" w:sz="4" w:space="0" w:color="auto"/>
              <w:bottom w:val="single" w:sz="4" w:space="0" w:color="auto"/>
              <w:right w:val="single" w:sz="4" w:space="0" w:color="auto"/>
            </w:tcBorders>
          </w:tcPr>
          <w:p w14:paraId="7B050353" w14:textId="77777777" w:rsidR="00DA53DD" w:rsidRPr="00DA53DD" w:rsidRDefault="00DA53DD" w:rsidP="00DA53DD">
            <w:pPr>
              <w:pStyle w:val="Heading2"/>
              <w:spacing w:before="0" w:after="120"/>
              <w:jc w:val="center"/>
              <w:rPr>
                <w:color w:val="000000" w:themeColor="text1"/>
                <w:sz w:val="24"/>
                <w:szCs w:val="24"/>
              </w:rPr>
            </w:pPr>
          </w:p>
        </w:tc>
        <w:tc>
          <w:tcPr>
            <w:tcW w:w="1620" w:type="dxa"/>
            <w:tcBorders>
              <w:top w:val="single" w:sz="4" w:space="0" w:color="auto"/>
              <w:left w:val="single" w:sz="4" w:space="0" w:color="auto"/>
              <w:bottom w:val="single" w:sz="4" w:space="0" w:color="auto"/>
              <w:right w:val="single" w:sz="4" w:space="0" w:color="auto"/>
            </w:tcBorders>
          </w:tcPr>
          <w:p w14:paraId="0A5D7E5E" w14:textId="77777777" w:rsidR="00DA53DD" w:rsidRPr="00DA53DD" w:rsidRDefault="00DA53DD" w:rsidP="00DA53DD">
            <w:pPr>
              <w:pStyle w:val="Heading2"/>
              <w:spacing w:before="0" w:after="120"/>
              <w:jc w:val="center"/>
              <w:rPr>
                <w:color w:val="000000" w:themeColor="text1"/>
                <w:sz w:val="24"/>
                <w:szCs w:val="24"/>
              </w:rPr>
            </w:pPr>
          </w:p>
        </w:tc>
      </w:tr>
      <w:tr w:rsidR="00DA53DD" w:rsidRPr="00DA53DD" w14:paraId="19E26082" w14:textId="77777777" w:rsidTr="00DA53DD">
        <w:tc>
          <w:tcPr>
            <w:tcW w:w="985" w:type="dxa"/>
            <w:tcBorders>
              <w:top w:val="single" w:sz="4" w:space="0" w:color="auto"/>
              <w:left w:val="single" w:sz="4" w:space="0" w:color="auto"/>
              <w:bottom w:val="single" w:sz="4" w:space="0" w:color="auto"/>
              <w:right w:val="single" w:sz="4" w:space="0" w:color="auto"/>
            </w:tcBorders>
            <w:hideMark/>
          </w:tcPr>
          <w:p w14:paraId="19183F51" w14:textId="77777777" w:rsidR="00DA53DD" w:rsidRPr="00DA53DD" w:rsidRDefault="00DA53DD" w:rsidP="00DA53DD">
            <w:pPr>
              <w:pStyle w:val="Heading2"/>
              <w:spacing w:before="0" w:after="120"/>
              <w:jc w:val="center"/>
              <w:rPr>
                <w:color w:val="000000" w:themeColor="text1"/>
                <w:sz w:val="24"/>
                <w:szCs w:val="24"/>
              </w:rPr>
            </w:pPr>
            <w:r w:rsidRPr="00DA53DD">
              <w:rPr>
                <w:color w:val="000000" w:themeColor="text1"/>
                <w:sz w:val="24"/>
                <w:szCs w:val="24"/>
              </w:rPr>
              <w:t>6</w:t>
            </w:r>
          </w:p>
        </w:tc>
        <w:tc>
          <w:tcPr>
            <w:tcW w:w="2250" w:type="dxa"/>
            <w:tcBorders>
              <w:top w:val="single" w:sz="4" w:space="0" w:color="auto"/>
              <w:left w:val="single" w:sz="4" w:space="0" w:color="auto"/>
              <w:bottom w:val="single" w:sz="4" w:space="0" w:color="auto"/>
              <w:right w:val="single" w:sz="4" w:space="0" w:color="auto"/>
            </w:tcBorders>
          </w:tcPr>
          <w:p w14:paraId="5241C9EF" w14:textId="77777777" w:rsidR="00DA53DD" w:rsidRPr="00DA53DD" w:rsidRDefault="00DA53DD" w:rsidP="00DA53DD">
            <w:pPr>
              <w:pStyle w:val="Heading2"/>
              <w:spacing w:before="0" w:after="120"/>
              <w:jc w:val="center"/>
              <w:rPr>
                <w:color w:val="000000" w:themeColor="text1"/>
                <w:sz w:val="24"/>
                <w:szCs w:val="24"/>
              </w:rPr>
            </w:pPr>
          </w:p>
        </w:tc>
        <w:tc>
          <w:tcPr>
            <w:tcW w:w="4140" w:type="dxa"/>
            <w:tcBorders>
              <w:top w:val="single" w:sz="4" w:space="0" w:color="auto"/>
              <w:left w:val="single" w:sz="4" w:space="0" w:color="auto"/>
              <w:bottom w:val="single" w:sz="4" w:space="0" w:color="auto"/>
              <w:right w:val="single" w:sz="4" w:space="0" w:color="auto"/>
            </w:tcBorders>
          </w:tcPr>
          <w:p w14:paraId="40ECC8EA" w14:textId="77777777" w:rsidR="00DA53DD" w:rsidRPr="00DA53DD" w:rsidRDefault="00DA53DD" w:rsidP="00DA53DD">
            <w:pPr>
              <w:pStyle w:val="Heading2"/>
              <w:spacing w:before="0" w:after="120"/>
              <w:jc w:val="center"/>
              <w:rPr>
                <w:color w:val="000000" w:themeColor="text1"/>
                <w:sz w:val="24"/>
                <w:szCs w:val="24"/>
              </w:rPr>
            </w:pPr>
          </w:p>
        </w:tc>
        <w:tc>
          <w:tcPr>
            <w:tcW w:w="1620" w:type="dxa"/>
            <w:tcBorders>
              <w:top w:val="single" w:sz="4" w:space="0" w:color="auto"/>
              <w:left w:val="single" w:sz="4" w:space="0" w:color="auto"/>
              <w:bottom w:val="single" w:sz="4" w:space="0" w:color="auto"/>
              <w:right w:val="single" w:sz="4" w:space="0" w:color="auto"/>
            </w:tcBorders>
          </w:tcPr>
          <w:p w14:paraId="56E492D9" w14:textId="77777777" w:rsidR="00DA53DD" w:rsidRPr="00DA53DD" w:rsidRDefault="00DA53DD" w:rsidP="00DA53DD">
            <w:pPr>
              <w:pStyle w:val="Heading2"/>
              <w:spacing w:before="0" w:after="120"/>
              <w:jc w:val="center"/>
              <w:rPr>
                <w:color w:val="000000" w:themeColor="text1"/>
                <w:sz w:val="24"/>
                <w:szCs w:val="24"/>
              </w:rPr>
            </w:pPr>
          </w:p>
        </w:tc>
      </w:tr>
      <w:tr w:rsidR="00DA53DD" w:rsidRPr="00DA53DD" w14:paraId="1632AF71" w14:textId="77777777" w:rsidTr="00DA53DD">
        <w:tc>
          <w:tcPr>
            <w:tcW w:w="985" w:type="dxa"/>
            <w:tcBorders>
              <w:top w:val="single" w:sz="4" w:space="0" w:color="auto"/>
              <w:left w:val="single" w:sz="4" w:space="0" w:color="auto"/>
              <w:bottom w:val="single" w:sz="4" w:space="0" w:color="auto"/>
              <w:right w:val="single" w:sz="4" w:space="0" w:color="auto"/>
            </w:tcBorders>
            <w:hideMark/>
          </w:tcPr>
          <w:p w14:paraId="1C9D0E41" w14:textId="77777777" w:rsidR="00DA53DD" w:rsidRPr="00DA53DD" w:rsidRDefault="00DA53DD" w:rsidP="00DA53DD">
            <w:pPr>
              <w:pStyle w:val="Heading2"/>
              <w:spacing w:before="0" w:after="120"/>
              <w:jc w:val="center"/>
              <w:rPr>
                <w:color w:val="000000" w:themeColor="text1"/>
                <w:sz w:val="24"/>
                <w:szCs w:val="24"/>
              </w:rPr>
            </w:pPr>
            <w:r w:rsidRPr="00DA53DD">
              <w:rPr>
                <w:color w:val="000000" w:themeColor="text1"/>
                <w:sz w:val="24"/>
                <w:szCs w:val="24"/>
              </w:rPr>
              <w:t>7</w:t>
            </w:r>
          </w:p>
        </w:tc>
        <w:tc>
          <w:tcPr>
            <w:tcW w:w="2250" w:type="dxa"/>
            <w:tcBorders>
              <w:top w:val="single" w:sz="4" w:space="0" w:color="auto"/>
              <w:left w:val="single" w:sz="4" w:space="0" w:color="auto"/>
              <w:bottom w:val="single" w:sz="4" w:space="0" w:color="auto"/>
              <w:right w:val="single" w:sz="4" w:space="0" w:color="auto"/>
            </w:tcBorders>
          </w:tcPr>
          <w:p w14:paraId="5038A1D6" w14:textId="77777777" w:rsidR="00DA53DD" w:rsidRPr="00DA53DD" w:rsidRDefault="00DA53DD" w:rsidP="00DA53DD">
            <w:pPr>
              <w:pStyle w:val="Heading2"/>
              <w:spacing w:before="0" w:after="120"/>
              <w:jc w:val="center"/>
              <w:rPr>
                <w:color w:val="000000" w:themeColor="text1"/>
                <w:sz w:val="24"/>
                <w:szCs w:val="24"/>
              </w:rPr>
            </w:pPr>
          </w:p>
        </w:tc>
        <w:tc>
          <w:tcPr>
            <w:tcW w:w="4140" w:type="dxa"/>
            <w:tcBorders>
              <w:top w:val="single" w:sz="4" w:space="0" w:color="auto"/>
              <w:left w:val="single" w:sz="4" w:space="0" w:color="auto"/>
              <w:bottom w:val="single" w:sz="4" w:space="0" w:color="auto"/>
              <w:right w:val="single" w:sz="4" w:space="0" w:color="auto"/>
            </w:tcBorders>
          </w:tcPr>
          <w:p w14:paraId="27A580DC" w14:textId="77777777" w:rsidR="00DA53DD" w:rsidRPr="00DA53DD" w:rsidRDefault="00DA53DD" w:rsidP="00DA53DD">
            <w:pPr>
              <w:pStyle w:val="Heading2"/>
              <w:spacing w:before="0" w:after="120"/>
              <w:jc w:val="center"/>
              <w:rPr>
                <w:color w:val="000000" w:themeColor="text1"/>
                <w:sz w:val="24"/>
                <w:szCs w:val="24"/>
              </w:rPr>
            </w:pPr>
          </w:p>
        </w:tc>
        <w:tc>
          <w:tcPr>
            <w:tcW w:w="1620" w:type="dxa"/>
            <w:tcBorders>
              <w:top w:val="single" w:sz="4" w:space="0" w:color="auto"/>
              <w:left w:val="single" w:sz="4" w:space="0" w:color="auto"/>
              <w:bottom w:val="single" w:sz="4" w:space="0" w:color="auto"/>
              <w:right w:val="single" w:sz="4" w:space="0" w:color="auto"/>
            </w:tcBorders>
          </w:tcPr>
          <w:p w14:paraId="134D43E7" w14:textId="77777777" w:rsidR="00DA53DD" w:rsidRPr="00DA53DD" w:rsidRDefault="00DA53DD" w:rsidP="00DA53DD">
            <w:pPr>
              <w:pStyle w:val="Heading2"/>
              <w:spacing w:before="0" w:after="120"/>
              <w:jc w:val="center"/>
              <w:rPr>
                <w:color w:val="000000" w:themeColor="text1"/>
                <w:sz w:val="24"/>
                <w:szCs w:val="24"/>
              </w:rPr>
            </w:pPr>
          </w:p>
        </w:tc>
      </w:tr>
      <w:tr w:rsidR="00DA53DD" w:rsidRPr="00DA53DD" w14:paraId="4D1E97B7" w14:textId="77777777" w:rsidTr="00DA53DD">
        <w:tc>
          <w:tcPr>
            <w:tcW w:w="985" w:type="dxa"/>
            <w:tcBorders>
              <w:top w:val="single" w:sz="4" w:space="0" w:color="auto"/>
              <w:left w:val="single" w:sz="4" w:space="0" w:color="auto"/>
              <w:bottom w:val="single" w:sz="4" w:space="0" w:color="auto"/>
              <w:right w:val="single" w:sz="4" w:space="0" w:color="auto"/>
            </w:tcBorders>
            <w:hideMark/>
          </w:tcPr>
          <w:p w14:paraId="31813035" w14:textId="77777777" w:rsidR="00DA53DD" w:rsidRPr="00DA53DD" w:rsidRDefault="00DA53DD" w:rsidP="00DA53DD">
            <w:pPr>
              <w:pStyle w:val="Heading2"/>
              <w:spacing w:before="0" w:after="120"/>
              <w:jc w:val="center"/>
              <w:rPr>
                <w:color w:val="000000" w:themeColor="text1"/>
                <w:sz w:val="24"/>
                <w:szCs w:val="24"/>
              </w:rPr>
            </w:pPr>
            <w:r w:rsidRPr="00DA53DD">
              <w:rPr>
                <w:color w:val="000000" w:themeColor="text1"/>
                <w:sz w:val="24"/>
                <w:szCs w:val="24"/>
              </w:rPr>
              <w:t>8</w:t>
            </w:r>
          </w:p>
        </w:tc>
        <w:tc>
          <w:tcPr>
            <w:tcW w:w="2250" w:type="dxa"/>
            <w:tcBorders>
              <w:top w:val="single" w:sz="4" w:space="0" w:color="auto"/>
              <w:left w:val="single" w:sz="4" w:space="0" w:color="auto"/>
              <w:bottom w:val="single" w:sz="4" w:space="0" w:color="auto"/>
              <w:right w:val="single" w:sz="4" w:space="0" w:color="auto"/>
            </w:tcBorders>
          </w:tcPr>
          <w:p w14:paraId="442336E6" w14:textId="77777777" w:rsidR="00DA53DD" w:rsidRPr="00DA53DD" w:rsidRDefault="00DA53DD" w:rsidP="00DA53DD">
            <w:pPr>
              <w:pStyle w:val="Heading2"/>
              <w:spacing w:before="0" w:after="120"/>
              <w:jc w:val="center"/>
              <w:rPr>
                <w:color w:val="000000" w:themeColor="text1"/>
                <w:sz w:val="24"/>
                <w:szCs w:val="24"/>
              </w:rPr>
            </w:pPr>
          </w:p>
        </w:tc>
        <w:tc>
          <w:tcPr>
            <w:tcW w:w="4140" w:type="dxa"/>
            <w:tcBorders>
              <w:top w:val="single" w:sz="4" w:space="0" w:color="auto"/>
              <w:left w:val="single" w:sz="4" w:space="0" w:color="auto"/>
              <w:bottom w:val="single" w:sz="4" w:space="0" w:color="auto"/>
              <w:right w:val="single" w:sz="4" w:space="0" w:color="auto"/>
            </w:tcBorders>
          </w:tcPr>
          <w:p w14:paraId="15FDE0A3" w14:textId="77777777" w:rsidR="00DA53DD" w:rsidRPr="00DA53DD" w:rsidRDefault="00DA53DD" w:rsidP="00DA53DD">
            <w:pPr>
              <w:pStyle w:val="Heading2"/>
              <w:spacing w:before="0" w:after="120"/>
              <w:jc w:val="center"/>
              <w:rPr>
                <w:color w:val="000000" w:themeColor="text1"/>
                <w:sz w:val="24"/>
                <w:szCs w:val="24"/>
              </w:rPr>
            </w:pPr>
          </w:p>
        </w:tc>
        <w:tc>
          <w:tcPr>
            <w:tcW w:w="1620" w:type="dxa"/>
            <w:tcBorders>
              <w:top w:val="single" w:sz="4" w:space="0" w:color="auto"/>
              <w:left w:val="single" w:sz="4" w:space="0" w:color="auto"/>
              <w:bottom w:val="single" w:sz="4" w:space="0" w:color="auto"/>
              <w:right w:val="single" w:sz="4" w:space="0" w:color="auto"/>
            </w:tcBorders>
          </w:tcPr>
          <w:p w14:paraId="479F80D7" w14:textId="77777777" w:rsidR="00DA53DD" w:rsidRPr="00DA53DD" w:rsidRDefault="00DA53DD" w:rsidP="00DA53DD">
            <w:pPr>
              <w:pStyle w:val="Heading2"/>
              <w:spacing w:before="0" w:after="120"/>
              <w:jc w:val="center"/>
              <w:rPr>
                <w:color w:val="000000" w:themeColor="text1"/>
                <w:sz w:val="24"/>
                <w:szCs w:val="24"/>
              </w:rPr>
            </w:pPr>
          </w:p>
        </w:tc>
      </w:tr>
      <w:tr w:rsidR="00DA53DD" w:rsidRPr="00DA53DD" w14:paraId="2114E9D8" w14:textId="77777777" w:rsidTr="00DA53DD">
        <w:tc>
          <w:tcPr>
            <w:tcW w:w="985" w:type="dxa"/>
            <w:tcBorders>
              <w:top w:val="single" w:sz="4" w:space="0" w:color="auto"/>
              <w:left w:val="single" w:sz="4" w:space="0" w:color="auto"/>
              <w:bottom w:val="single" w:sz="4" w:space="0" w:color="auto"/>
              <w:right w:val="single" w:sz="4" w:space="0" w:color="auto"/>
            </w:tcBorders>
            <w:hideMark/>
          </w:tcPr>
          <w:p w14:paraId="29AF18A1" w14:textId="77777777" w:rsidR="00DA53DD" w:rsidRPr="00DA53DD" w:rsidRDefault="00DA53DD" w:rsidP="00DA53DD">
            <w:pPr>
              <w:pStyle w:val="Heading2"/>
              <w:spacing w:before="0" w:after="120"/>
              <w:jc w:val="center"/>
              <w:rPr>
                <w:color w:val="000000" w:themeColor="text1"/>
                <w:sz w:val="24"/>
                <w:szCs w:val="24"/>
              </w:rPr>
            </w:pPr>
            <w:r w:rsidRPr="00DA53DD">
              <w:rPr>
                <w:color w:val="000000" w:themeColor="text1"/>
                <w:sz w:val="24"/>
                <w:szCs w:val="24"/>
              </w:rPr>
              <w:t>9</w:t>
            </w:r>
          </w:p>
        </w:tc>
        <w:tc>
          <w:tcPr>
            <w:tcW w:w="2250" w:type="dxa"/>
            <w:tcBorders>
              <w:top w:val="single" w:sz="4" w:space="0" w:color="auto"/>
              <w:left w:val="single" w:sz="4" w:space="0" w:color="auto"/>
              <w:bottom w:val="single" w:sz="4" w:space="0" w:color="auto"/>
              <w:right w:val="single" w:sz="4" w:space="0" w:color="auto"/>
            </w:tcBorders>
          </w:tcPr>
          <w:p w14:paraId="3D50A777" w14:textId="77777777" w:rsidR="00DA53DD" w:rsidRPr="00DA53DD" w:rsidRDefault="00DA53DD" w:rsidP="00DA53DD">
            <w:pPr>
              <w:pStyle w:val="Heading2"/>
              <w:spacing w:before="0" w:after="120"/>
              <w:jc w:val="center"/>
              <w:rPr>
                <w:color w:val="000000" w:themeColor="text1"/>
                <w:sz w:val="24"/>
                <w:szCs w:val="24"/>
              </w:rPr>
            </w:pPr>
          </w:p>
        </w:tc>
        <w:tc>
          <w:tcPr>
            <w:tcW w:w="4140" w:type="dxa"/>
            <w:tcBorders>
              <w:top w:val="single" w:sz="4" w:space="0" w:color="auto"/>
              <w:left w:val="single" w:sz="4" w:space="0" w:color="auto"/>
              <w:bottom w:val="single" w:sz="4" w:space="0" w:color="auto"/>
              <w:right w:val="single" w:sz="4" w:space="0" w:color="auto"/>
            </w:tcBorders>
          </w:tcPr>
          <w:p w14:paraId="5A3544F0" w14:textId="77777777" w:rsidR="00DA53DD" w:rsidRPr="00DA53DD" w:rsidRDefault="00DA53DD" w:rsidP="00DA53DD">
            <w:pPr>
              <w:pStyle w:val="Heading2"/>
              <w:spacing w:before="0" w:after="120"/>
              <w:jc w:val="center"/>
              <w:rPr>
                <w:color w:val="000000" w:themeColor="text1"/>
                <w:sz w:val="24"/>
                <w:szCs w:val="24"/>
              </w:rPr>
            </w:pPr>
          </w:p>
        </w:tc>
        <w:tc>
          <w:tcPr>
            <w:tcW w:w="1620" w:type="dxa"/>
            <w:tcBorders>
              <w:top w:val="single" w:sz="4" w:space="0" w:color="auto"/>
              <w:left w:val="single" w:sz="4" w:space="0" w:color="auto"/>
              <w:bottom w:val="single" w:sz="4" w:space="0" w:color="auto"/>
              <w:right w:val="single" w:sz="4" w:space="0" w:color="auto"/>
            </w:tcBorders>
          </w:tcPr>
          <w:p w14:paraId="48A29AAE" w14:textId="77777777" w:rsidR="00DA53DD" w:rsidRPr="00DA53DD" w:rsidRDefault="00DA53DD" w:rsidP="00DA53DD">
            <w:pPr>
              <w:pStyle w:val="Heading2"/>
              <w:spacing w:before="0" w:after="120"/>
              <w:jc w:val="center"/>
              <w:rPr>
                <w:color w:val="000000" w:themeColor="text1"/>
                <w:sz w:val="24"/>
                <w:szCs w:val="24"/>
              </w:rPr>
            </w:pPr>
          </w:p>
        </w:tc>
      </w:tr>
      <w:tr w:rsidR="00DA53DD" w:rsidRPr="00DA53DD" w14:paraId="72D7A291" w14:textId="77777777" w:rsidTr="00DA53DD">
        <w:tc>
          <w:tcPr>
            <w:tcW w:w="985" w:type="dxa"/>
            <w:tcBorders>
              <w:top w:val="single" w:sz="4" w:space="0" w:color="auto"/>
              <w:left w:val="single" w:sz="4" w:space="0" w:color="auto"/>
              <w:bottom w:val="single" w:sz="4" w:space="0" w:color="auto"/>
              <w:right w:val="single" w:sz="4" w:space="0" w:color="auto"/>
            </w:tcBorders>
            <w:hideMark/>
          </w:tcPr>
          <w:p w14:paraId="3A5BB4C6" w14:textId="77777777" w:rsidR="00DA53DD" w:rsidRPr="00DA53DD" w:rsidRDefault="00DA53DD" w:rsidP="00DA53DD">
            <w:pPr>
              <w:pStyle w:val="Heading2"/>
              <w:spacing w:before="0" w:after="120"/>
              <w:jc w:val="center"/>
              <w:rPr>
                <w:color w:val="000000" w:themeColor="text1"/>
                <w:sz w:val="24"/>
                <w:szCs w:val="24"/>
              </w:rPr>
            </w:pPr>
            <w:r w:rsidRPr="00DA53DD">
              <w:rPr>
                <w:color w:val="000000" w:themeColor="text1"/>
                <w:sz w:val="24"/>
                <w:szCs w:val="24"/>
              </w:rPr>
              <w:t>10</w:t>
            </w:r>
          </w:p>
        </w:tc>
        <w:tc>
          <w:tcPr>
            <w:tcW w:w="2250" w:type="dxa"/>
            <w:tcBorders>
              <w:top w:val="single" w:sz="4" w:space="0" w:color="auto"/>
              <w:left w:val="single" w:sz="4" w:space="0" w:color="auto"/>
              <w:bottom w:val="single" w:sz="4" w:space="0" w:color="auto"/>
              <w:right w:val="single" w:sz="4" w:space="0" w:color="auto"/>
            </w:tcBorders>
          </w:tcPr>
          <w:p w14:paraId="6B32D756" w14:textId="77777777" w:rsidR="00DA53DD" w:rsidRPr="00DA53DD" w:rsidRDefault="00DA53DD" w:rsidP="00DA53DD">
            <w:pPr>
              <w:pStyle w:val="Heading2"/>
              <w:spacing w:before="0" w:after="120"/>
              <w:jc w:val="center"/>
              <w:rPr>
                <w:color w:val="000000" w:themeColor="text1"/>
                <w:sz w:val="24"/>
                <w:szCs w:val="24"/>
              </w:rPr>
            </w:pPr>
          </w:p>
        </w:tc>
        <w:tc>
          <w:tcPr>
            <w:tcW w:w="4140" w:type="dxa"/>
            <w:tcBorders>
              <w:top w:val="single" w:sz="4" w:space="0" w:color="auto"/>
              <w:left w:val="single" w:sz="4" w:space="0" w:color="auto"/>
              <w:bottom w:val="single" w:sz="4" w:space="0" w:color="auto"/>
              <w:right w:val="single" w:sz="4" w:space="0" w:color="auto"/>
            </w:tcBorders>
          </w:tcPr>
          <w:p w14:paraId="187BDC0E" w14:textId="77777777" w:rsidR="00DA53DD" w:rsidRPr="00DA53DD" w:rsidRDefault="00DA53DD" w:rsidP="00DA53DD">
            <w:pPr>
              <w:pStyle w:val="Heading2"/>
              <w:spacing w:before="0" w:after="120"/>
              <w:jc w:val="center"/>
              <w:rPr>
                <w:color w:val="000000" w:themeColor="text1"/>
                <w:sz w:val="24"/>
                <w:szCs w:val="24"/>
              </w:rPr>
            </w:pPr>
          </w:p>
        </w:tc>
        <w:tc>
          <w:tcPr>
            <w:tcW w:w="1620" w:type="dxa"/>
            <w:tcBorders>
              <w:top w:val="single" w:sz="4" w:space="0" w:color="auto"/>
              <w:left w:val="single" w:sz="4" w:space="0" w:color="auto"/>
              <w:bottom w:val="single" w:sz="4" w:space="0" w:color="auto"/>
              <w:right w:val="single" w:sz="4" w:space="0" w:color="auto"/>
            </w:tcBorders>
          </w:tcPr>
          <w:p w14:paraId="62B5C872" w14:textId="77777777" w:rsidR="00DA53DD" w:rsidRPr="00DA53DD" w:rsidRDefault="00DA53DD" w:rsidP="00DA53DD">
            <w:pPr>
              <w:pStyle w:val="Heading2"/>
              <w:spacing w:before="0" w:after="120"/>
              <w:jc w:val="center"/>
              <w:rPr>
                <w:color w:val="000000" w:themeColor="text1"/>
                <w:sz w:val="24"/>
                <w:szCs w:val="24"/>
              </w:rPr>
            </w:pPr>
          </w:p>
        </w:tc>
      </w:tr>
      <w:tr w:rsidR="00DA53DD" w:rsidRPr="00DA53DD" w14:paraId="08D27F42" w14:textId="77777777" w:rsidTr="00DA53DD">
        <w:tc>
          <w:tcPr>
            <w:tcW w:w="985" w:type="dxa"/>
            <w:tcBorders>
              <w:top w:val="single" w:sz="4" w:space="0" w:color="auto"/>
              <w:left w:val="single" w:sz="4" w:space="0" w:color="auto"/>
              <w:bottom w:val="single" w:sz="4" w:space="0" w:color="auto"/>
              <w:right w:val="single" w:sz="4" w:space="0" w:color="auto"/>
            </w:tcBorders>
            <w:hideMark/>
          </w:tcPr>
          <w:p w14:paraId="558476C2" w14:textId="77777777" w:rsidR="00DA53DD" w:rsidRPr="00DA53DD" w:rsidRDefault="00DA53DD" w:rsidP="00DA53DD">
            <w:pPr>
              <w:pStyle w:val="Heading2"/>
              <w:spacing w:before="0" w:after="120"/>
              <w:jc w:val="center"/>
              <w:rPr>
                <w:color w:val="000000" w:themeColor="text1"/>
                <w:sz w:val="24"/>
                <w:szCs w:val="24"/>
              </w:rPr>
            </w:pPr>
            <w:r w:rsidRPr="00DA53DD">
              <w:rPr>
                <w:color w:val="000000" w:themeColor="text1"/>
                <w:sz w:val="24"/>
                <w:szCs w:val="24"/>
              </w:rPr>
              <w:t>11</w:t>
            </w:r>
          </w:p>
        </w:tc>
        <w:tc>
          <w:tcPr>
            <w:tcW w:w="2250" w:type="dxa"/>
            <w:tcBorders>
              <w:top w:val="single" w:sz="4" w:space="0" w:color="auto"/>
              <w:left w:val="single" w:sz="4" w:space="0" w:color="auto"/>
              <w:bottom w:val="single" w:sz="4" w:space="0" w:color="auto"/>
              <w:right w:val="single" w:sz="4" w:space="0" w:color="auto"/>
            </w:tcBorders>
          </w:tcPr>
          <w:p w14:paraId="55CCC179" w14:textId="77777777" w:rsidR="00DA53DD" w:rsidRPr="00DA53DD" w:rsidRDefault="00DA53DD" w:rsidP="00DA53DD">
            <w:pPr>
              <w:pStyle w:val="Heading2"/>
              <w:spacing w:before="0" w:after="120"/>
              <w:jc w:val="center"/>
              <w:rPr>
                <w:color w:val="000000" w:themeColor="text1"/>
                <w:sz w:val="24"/>
                <w:szCs w:val="24"/>
              </w:rPr>
            </w:pPr>
          </w:p>
        </w:tc>
        <w:tc>
          <w:tcPr>
            <w:tcW w:w="4140" w:type="dxa"/>
            <w:tcBorders>
              <w:top w:val="single" w:sz="4" w:space="0" w:color="auto"/>
              <w:left w:val="single" w:sz="4" w:space="0" w:color="auto"/>
              <w:bottom w:val="single" w:sz="4" w:space="0" w:color="auto"/>
              <w:right w:val="single" w:sz="4" w:space="0" w:color="auto"/>
            </w:tcBorders>
          </w:tcPr>
          <w:p w14:paraId="2B27265C" w14:textId="77777777" w:rsidR="00DA53DD" w:rsidRPr="00DA53DD" w:rsidRDefault="00DA53DD" w:rsidP="00DA53DD">
            <w:pPr>
              <w:pStyle w:val="Heading2"/>
              <w:spacing w:before="0" w:after="120"/>
              <w:jc w:val="center"/>
              <w:rPr>
                <w:color w:val="000000" w:themeColor="text1"/>
                <w:sz w:val="24"/>
                <w:szCs w:val="24"/>
              </w:rPr>
            </w:pPr>
          </w:p>
        </w:tc>
        <w:tc>
          <w:tcPr>
            <w:tcW w:w="1620" w:type="dxa"/>
            <w:tcBorders>
              <w:top w:val="single" w:sz="4" w:space="0" w:color="auto"/>
              <w:left w:val="single" w:sz="4" w:space="0" w:color="auto"/>
              <w:bottom w:val="single" w:sz="4" w:space="0" w:color="auto"/>
              <w:right w:val="single" w:sz="4" w:space="0" w:color="auto"/>
            </w:tcBorders>
          </w:tcPr>
          <w:p w14:paraId="17F76460" w14:textId="77777777" w:rsidR="00DA53DD" w:rsidRPr="00DA53DD" w:rsidRDefault="00DA53DD" w:rsidP="00DA53DD">
            <w:pPr>
              <w:pStyle w:val="Heading2"/>
              <w:spacing w:before="0" w:after="120"/>
              <w:jc w:val="center"/>
              <w:rPr>
                <w:color w:val="000000" w:themeColor="text1"/>
                <w:sz w:val="24"/>
                <w:szCs w:val="24"/>
              </w:rPr>
            </w:pPr>
          </w:p>
        </w:tc>
      </w:tr>
      <w:tr w:rsidR="00DA53DD" w:rsidRPr="00DA53DD" w14:paraId="18E16D3A" w14:textId="77777777" w:rsidTr="00DA53DD">
        <w:tc>
          <w:tcPr>
            <w:tcW w:w="985" w:type="dxa"/>
            <w:tcBorders>
              <w:top w:val="single" w:sz="4" w:space="0" w:color="auto"/>
              <w:left w:val="single" w:sz="4" w:space="0" w:color="auto"/>
              <w:bottom w:val="single" w:sz="4" w:space="0" w:color="auto"/>
              <w:right w:val="single" w:sz="4" w:space="0" w:color="auto"/>
            </w:tcBorders>
            <w:hideMark/>
          </w:tcPr>
          <w:p w14:paraId="0E68CC4A" w14:textId="77777777" w:rsidR="00DA53DD" w:rsidRPr="00DA53DD" w:rsidRDefault="00DA53DD" w:rsidP="00DA53DD">
            <w:pPr>
              <w:pStyle w:val="Heading2"/>
              <w:spacing w:before="0" w:after="120"/>
              <w:jc w:val="center"/>
              <w:rPr>
                <w:color w:val="000000" w:themeColor="text1"/>
                <w:sz w:val="24"/>
                <w:szCs w:val="24"/>
              </w:rPr>
            </w:pPr>
            <w:r w:rsidRPr="00DA53DD">
              <w:rPr>
                <w:color w:val="000000" w:themeColor="text1"/>
                <w:sz w:val="24"/>
                <w:szCs w:val="24"/>
              </w:rPr>
              <w:t>12</w:t>
            </w:r>
          </w:p>
        </w:tc>
        <w:tc>
          <w:tcPr>
            <w:tcW w:w="2250" w:type="dxa"/>
            <w:tcBorders>
              <w:top w:val="single" w:sz="4" w:space="0" w:color="auto"/>
              <w:left w:val="single" w:sz="4" w:space="0" w:color="auto"/>
              <w:bottom w:val="single" w:sz="4" w:space="0" w:color="auto"/>
              <w:right w:val="single" w:sz="4" w:space="0" w:color="auto"/>
            </w:tcBorders>
          </w:tcPr>
          <w:p w14:paraId="6571E708" w14:textId="77777777" w:rsidR="00DA53DD" w:rsidRPr="00DA53DD" w:rsidRDefault="00DA53DD" w:rsidP="00DA53DD">
            <w:pPr>
              <w:pStyle w:val="Heading2"/>
              <w:spacing w:before="0" w:after="120"/>
              <w:jc w:val="center"/>
              <w:rPr>
                <w:color w:val="000000" w:themeColor="text1"/>
                <w:sz w:val="24"/>
                <w:szCs w:val="24"/>
              </w:rPr>
            </w:pPr>
          </w:p>
        </w:tc>
        <w:tc>
          <w:tcPr>
            <w:tcW w:w="4140" w:type="dxa"/>
            <w:tcBorders>
              <w:top w:val="single" w:sz="4" w:space="0" w:color="auto"/>
              <w:left w:val="single" w:sz="4" w:space="0" w:color="auto"/>
              <w:bottom w:val="single" w:sz="4" w:space="0" w:color="auto"/>
              <w:right w:val="single" w:sz="4" w:space="0" w:color="auto"/>
            </w:tcBorders>
          </w:tcPr>
          <w:p w14:paraId="5DB907EE" w14:textId="77777777" w:rsidR="00DA53DD" w:rsidRPr="00DA53DD" w:rsidRDefault="00DA53DD" w:rsidP="00DA53DD">
            <w:pPr>
              <w:pStyle w:val="Heading2"/>
              <w:spacing w:before="0" w:after="120"/>
              <w:jc w:val="center"/>
              <w:rPr>
                <w:color w:val="000000" w:themeColor="text1"/>
                <w:sz w:val="24"/>
                <w:szCs w:val="24"/>
              </w:rPr>
            </w:pPr>
          </w:p>
        </w:tc>
        <w:tc>
          <w:tcPr>
            <w:tcW w:w="1620" w:type="dxa"/>
            <w:tcBorders>
              <w:top w:val="single" w:sz="4" w:space="0" w:color="auto"/>
              <w:left w:val="single" w:sz="4" w:space="0" w:color="auto"/>
              <w:bottom w:val="single" w:sz="4" w:space="0" w:color="auto"/>
              <w:right w:val="single" w:sz="4" w:space="0" w:color="auto"/>
            </w:tcBorders>
          </w:tcPr>
          <w:p w14:paraId="1E721020" w14:textId="77777777" w:rsidR="00DA53DD" w:rsidRPr="00DA53DD" w:rsidRDefault="00DA53DD" w:rsidP="00DA53DD">
            <w:pPr>
              <w:pStyle w:val="Heading2"/>
              <w:spacing w:before="0" w:after="120"/>
              <w:jc w:val="center"/>
              <w:rPr>
                <w:color w:val="000000" w:themeColor="text1"/>
                <w:sz w:val="24"/>
                <w:szCs w:val="24"/>
              </w:rPr>
            </w:pPr>
          </w:p>
        </w:tc>
      </w:tr>
      <w:tr w:rsidR="00DA53DD" w:rsidRPr="00DA53DD" w14:paraId="6A4A5889" w14:textId="77777777" w:rsidTr="00DA53DD">
        <w:tc>
          <w:tcPr>
            <w:tcW w:w="985" w:type="dxa"/>
            <w:tcBorders>
              <w:top w:val="single" w:sz="4" w:space="0" w:color="auto"/>
              <w:left w:val="single" w:sz="4" w:space="0" w:color="auto"/>
              <w:bottom w:val="single" w:sz="4" w:space="0" w:color="auto"/>
              <w:right w:val="single" w:sz="4" w:space="0" w:color="auto"/>
            </w:tcBorders>
            <w:hideMark/>
          </w:tcPr>
          <w:p w14:paraId="1B27F621" w14:textId="77777777" w:rsidR="00DA53DD" w:rsidRPr="00DA53DD" w:rsidRDefault="00DA53DD" w:rsidP="00DA53DD">
            <w:pPr>
              <w:pStyle w:val="Heading2"/>
              <w:spacing w:before="0" w:after="120"/>
              <w:jc w:val="center"/>
              <w:rPr>
                <w:color w:val="000000" w:themeColor="text1"/>
                <w:sz w:val="24"/>
                <w:szCs w:val="24"/>
              </w:rPr>
            </w:pPr>
            <w:r w:rsidRPr="00DA53DD">
              <w:rPr>
                <w:color w:val="000000" w:themeColor="text1"/>
                <w:sz w:val="24"/>
                <w:szCs w:val="24"/>
              </w:rPr>
              <w:t>13</w:t>
            </w:r>
          </w:p>
        </w:tc>
        <w:tc>
          <w:tcPr>
            <w:tcW w:w="2250" w:type="dxa"/>
            <w:tcBorders>
              <w:top w:val="single" w:sz="4" w:space="0" w:color="auto"/>
              <w:left w:val="single" w:sz="4" w:space="0" w:color="auto"/>
              <w:bottom w:val="single" w:sz="4" w:space="0" w:color="auto"/>
              <w:right w:val="single" w:sz="4" w:space="0" w:color="auto"/>
            </w:tcBorders>
          </w:tcPr>
          <w:p w14:paraId="671A2255" w14:textId="77777777" w:rsidR="00DA53DD" w:rsidRPr="00DA53DD" w:rsidRDefault="00DA53DD" w:rsidP="00DA53DD">
            <w:pPr>
              <w:pStyle w:val="Heading2"/>
              <w:spacing w:before="0" w:after="120"/>
              <w:jc w:val="center"/>
              <w:rPr>
                <w:color w:val="000000" w:themeColor="text1"/>
                <w:sz w:val="24"/>
                <w:szCs w:val="24"/>
              </w:rPr>
            </w:pPr>
          </w:p>
        </w:tc>
        <w:tc>
          <w:tcPr>
            <w:tcW w:w="4140" w:type="dxa"/>
            <w:tcBorders>
              <w:top w:val="single" w:sz="4" w:space="0" w:color="auto"/>
              <w:left w:val="single" w:sz="4" w:space="0" w:color="auto"/>
              <w:bottom w:val="single" w:sz="4" w:space="0" w:color="auto"/>
              <w:right w:val="single" w:sz="4" w:space="0" w:color="auto"/>
            </w:tcBorders>
          </w:tcPr>
          <w:p w14:paraId="70A4089E" w14:textId="77777777" w:rsidR="00DA53DD" w:rsidRPr="00DA53DD" w:rsidRDefault="00DA53DD" w:rsidP="00DA53DD">
            <w:pPr>
              <w:pStyle w:val="Heading2"/>
              <w:spacing w:before="0" w:after="120"/>
              <w:jc w:val="center"/>
              <w:rPr>
                <w:color w:val="000000" w:themeColor="text1"/>
                <w:sz w:val="24"/>
                <w:szCs w:val="24"/>
              </w:rPr>
            </w:pPr>
          </w:p>
        </w:tc>
        <w:tc>
          <w:tcPr>
            <w:tcW w:w="1620" w:type="dxa"/>
            <w:tcBorders>
              <w:top w:val="single" w:sz="4" w:space="0" w:color="auto"/>
              <w:left w:val="single" w:sz="4" w:space="0" w:color="auto"/>
              <w:bottom w:val="single" w:sz="4" w:space="0" w:color="auto"/>
              <w:right w:val="single" w:sz="4" w:space="0" w:color="auto"/>
            </w:tcBorders>
          </w:tcPr>
          <w:p w14:paraId="5FEB8B42" w14:textId="77777777" w:rsidR="00DA53DD" w:rsidRPr="00DA53DD" w:rsidRDefault="00DA53DD" w:rsidP="00DA53DD">
            <w:pPr>
              <w:pStyle w:val="Heading2"/>
              <w:spacing w:before="0" w:after="120"/>
              <w:jc w:val="center"/>
              <w:rPr>
                <w:color w:val="000000" w:themeColor="text1"/>
                <w:sz w:val="24"/>
                <w:szCs w:val="24"/>
              </w:rPr>
            </w:pPr>
          </w:p>
        </w:tc>
      </w:tr>
      <w:tr w:rsidR="00DA53DD" w:rsidRPr="00DA53DD" w14:paraId="53A0319E" w14:textId="77777777" w:rsidTr="00DA53DD">
        <w:tc>
          <w:tcPr>
            <w:tcW w:w="985" w:type="dxa"/>
            <w:tcBorders>
              <w:top w:val="single" w:sz="4" w:space="0" w:color="auto"/>
              <w:left w:val="single" w:sz="4" w:space="0" w:color="auto"/>
              <w:bottom w:val="single" w:sz="4" w:space="0" w:color="auto"/>
              <w:right w:val="single" w:sz="4" w:space="0" w:color="auto"/>
            </w:tcBorders>
            <w:hideMark/>
          </w:tcPr>
          <w:p w14:paraId="41337FBF" w14:textId="77777777" w:rsidR="00DA53DD" w:rsidRPr="00DA53DD" w:rsidRDefault="00DA53DD" w:rsidP="00DA53DD">
            <w:pPr>
              <w:pStyle w:val="Heading2"/>
              <w:spacing w:before="0" w:after="120"/>
              <w:jc w:val="center"/>
              <w:rPr>
                <w:color w:val="000000" w:themeColor="text1"/>
                <w:sz w:val="24"/>
                <w:szCs w:val="24"/>
              </w:rPr>
            </w:pPr>
            <w:r w:rsidRPr="00DA53DD">
              <w:rPr>
                <w:color w:val="000000" w:themeColor="text1"/>
                <w:sz w:val="24"/>
                <w:szCs w:val="24"/>
              </w:rPr>
              <w:t>14</w:t>
            </w:r>
          </w:p>
        </w:tc>
        <w:tc>
          <w:tcPr>
            <w:tcW w:w="2250" w:type="dxa"/>
            <w:tcBorders>
              <w:top w:val="single" w:sz="4" w:space="0" w:color="auto"/>
              <w:left w:val="single" w:sz="4" w:space="0" w:color="auto"/>
              <w:bottom w:val="single" w:sz="4" w:space="0" w:color="auto"/>
              <w:right w:val="single" w:sz="4" w:space="0" w:color="auto"/>
            </w:tcBorders>
          </w:tcPr>
          <w:p w14:paraId="6FB8A584" w14:textId="77777777" w:rsidR="00DA53DD" w:rsidRPr="00DA53DD" w:rsidRDefault="00DA53DD" w:rsidP="00DA53DD">
            <w:pPr>
              <w:pStyle w:val="Heading2"/>
              <w:spacing w:before="0" w:after="120"/>
              <w:jc w:val="center"/>
              <w:rPr>
                <w:color w:val="000000" w:themeColor="text1"/>
                <w:sz w:val="24"/>
                <w:szCs w:val="24"/>
              </w:rPr>
            </w:pPr>
          </w:p>
        </w:tc>
        <w:tc>
          <w:tcPr>
            <w:tcW w:w="4140" w:type="dxa"/>
            <w:tcBorders>
              <w:top w:val="single" w:sz="4" w:space="0" w:color="auto"/>
              <w:left w:val="single" w:sz="4" w:space="0" w:color="auto"/>
              <w:bottom w:val="single" w:sz="4" w:space="0" w:color="auto"/>
              <w:right w:val="single" w:sz="4" w:space="0" w:color="auto"/>
            </w:tcBorders>
          </w:tcPr>
          <w:p w14:paraId="19B29EB5" w14:textId="77777777" w:rsidR="00DA53DD" w:rsidRPr="00DA53DD" w:rsidRDefault="00DA53DD" w:rsidP="00DA53DD">
            <w:pPr>
              <w:pStyle w:val="Heading2"/>
              <w:spacing w:before="0" w:after="120"/>
              <w:jc w:val="center"/>
              <w:rPr>
                <w:color w:val="000000" w:themeColor="text1"/>
                <w:sz w:val="24"/>
                <w:szCs w:val="24"/>
              </w:rPr>
            </w:pPr>
          </w:p>
        </w:tc>
        <w:tc>
          <w:tcPr>
            <w:tcW w:w="1620" w:type="dxa"/>
            <w:tcBorders>
              <w:top w:val="single" w:sz="4" w:space="0" w:color="auto"/>
              <w:left w:val="single" w:sz="4" w:space="0" w:color="auto"/>
              <w:bottom w:val="single" w:sz="4" w:space="0" w:color="auto"/>
              <w:right w:val="single" w:sz="4" w:space="0" w:color="auto"/>
            </w:tcBorders>
          </w:tcPr>
          <w:p w14:paraId="747F5301" w14:textId="77777777" w:rsidR="00DA53DD" w:rsidRPr="00DA53DD" w:rsidRDefault="00DA53DD" w:rsidP="00DA53DD">
            <w:pPr>
              <w:pStyle w:val="Heading2"/>
              <w:spacing w:before="0" w:after="120"/>
              <w:jc w:val="center"/>
              <w:rPr>
                <w:color w:val="000000" w:themeColor="text1"/>
                <w:sz w:val="24"/>
                <w:szCs w:val="24"/>
              </w:rPr>
            </w:pPr>
          </w:p>
        </w:tc>
      </w:tr>
      <w:tr w:rsidR="00DA53DD" w:rsidRPr="00DA53DD" w14:paraId="1B8A72E2" w14:textId="77777777" w:rsidTr="00DA53DD">
        <w:tc>
          <w:tcPr>
            <w:tcW w:w="985" w:type="dxa"/>
            <w:tcBorders>
              <w:top w:val="single" w:sz="4" w:space="0" w:color="auto"/>
              <w:left w:val="single" w:sz="4" w:space="0" w:color="auto"/>
              <w:bottom w:val="single" w:sz="4" w:space="0" w:color="auto"/>
              <w:right w:val="single" w:sz="4" w:space="0" w:color="auto"/>
            </w:tcBorders>
            <w:hideMark/>
          </w:tcPr>
          <w:p w14:paraId="439C55BC" w14:textId="77777777" w:rsidR="00DA53DD" w:rsidRPr="00DA53DD" w:rsidRDefault="00DA53DD" w:rsidP="00DA53DD">
            <w:pPr>
              <w:pStyle w:val="Heading2"/>
              <w:spacing w:before="0" w:after="120"/>
              <w:jc w:val="center"/>
              <w:rPr>
                <w:color w:val="000000" w:themeColor="text1"/>
                <w:sz w:val="24"/>
                <w:szCs w:val="24"/>
              </w:rPr>
            </w:pPr>
            <w:r w:rsidRPr="00DA53DD">
              <w:rPr>
                <w:color w:val="000000" w:themeColor="text1"/>
                <w:sz w:val="24"/>
                <w:szCs w:val="24"/>
              </w:rPr>
              <w:t>15</w:t>
            </w:r>
          </w:p>
        </w:tc>
        <w:tc>
          <w:tcPr>
            <w:tcW w:w="2250" w:type="dxa"/>
            <w:tcBorders>
              <w:top w:val="single" w:sz="4" w:space="0" w:color="auto"/>
              <w:left w:val="single" w:sz="4" w:space="0" w:color="auto"/>
              <w:bottom w:val="single" w:sz="4" w:space="0" w:color="auto"/>
              <w:right w:val="single" w:sz="4" w:space="0" w:color="auto"/>
            </w:tcBorders>
          </w:tcPr>
          <w:p w14:paraId="5F91F73E" w14:textId="77777777" w:rsidR="00DA53DD" w:rsidRPr="00DA53DD" w:rsidRDefault="00DA53DD" w:rsidP="00DA53DD">
            <w:pPr>
              <w:pStyle w:val="Heading2"/>
              <w:spacing w:before="0" w:after="120"/>
              <w:jc w:val="center"/>
              <w:rPr>
                <w:color w:val="000000" w:themeColor="text1"/>
                <w:sz w:val="24"/>
                <w:szCs w:val="24"/>
              </w:rPr>
            </w:pPr>
          </w:p>
        </w:tc>
        <w:tc>
          <w:tcPr>
            <w:tcW w:w="4140" w:type="dxa"/>
            <w:tcBorders>
              <w:top w:val="single" w:sz="4" w:space="0" w:color="auto"/>
              <w:left w:val="single" w:sz="4" w:space="0" w:color="auto"/>
              <w:bottom w:val="single" w:sz="4" w:space="0" w:color="auto"/>
              <w:right w:val="single" w:sz="4" w:space="0" w:color="auto"/>
            </w:tcBorders>
          </w:tcPr>
          <w:p w14:paraId="7DC6FF94" w14:textId="77777777" w:rsidR="00DA53DD" w:rsidRPr="00DA53DD" w:rsidRDefault="00DA53DD" w:rsidP="00DA53DD">
            <w:pPr>
              <w:pStyle w:val="Heading2"/>
              <w:spacing w:before="0" w:after="120"/>
              <w:jc w:val="center"/>
              <w:rPr>
                <w:color w:val="000000" w:themeColor="text1"/>
                <w:sz w:val="24"/>
                <w:szCs w:val="24"/>
              </w:rPr>
            </w:pPr>
          </w:p>
        </w:tc>
        <w:tc>
          <w:tcPr>
            <w:tcW w:w="1620" w:type="dxa"/>
            <w:tcBorders>
              <w:top w:val="single" w:sz="4" w:space="0" w:color="auto"/>
              <w:left w:val="single" w:sz="4" w:space="0" w:color="auto"/>
              <w:bottom w:val="single" w:sz="4" w:space="0" w:color="auto"/>
              <w:right w:val="single" w:sz="4" w:space="0" w:color="auto"/>
            </w:tcBorders>
          </w:tcPr>
          <w:p w14:paraId="5647CCD9" w14:textId="77777777" w:rsidR="00DA53DD" w:rsidRPr="00DA53DD" w:rsidRDefault="00DA53DD" w:rsidP="00DA53DD">
            <w:pPr>
              <w:pStyle w:val="Heading2"/>
              <w:spacing w:before="0" w:after="120"/>
              <w:jc w:val="center"/>
              <w:rPr>
                <w:color w:val="000000" w:themeColor="text1"/>
                <w:sz w:val="24"/>
                <w:szCs w:val="24"/>
              </w:rPr>
            </w:pPr>
          </w:p>
        </w:tc>
      </w:tr>
    </w:tbl>
    <w:p w14:paraId="2965F79C" w14:textId="77777777" w:rsidR="00DA53DD" w:rsidRPr="00DA53DD" w:rsidRDefault="00DA53DD" w:rsidP="00DA53DD">
      <w:pPr>
        <w:pStyle w:val="Heading2"/>
        <w:spacing w:before="0" w:after="120"/>
        <w:rPr>
          <w:sz w:val="24"/>
          <w:szCs w:val="24"/>
        </w:rPr>
      </w:pPr>
      <w:r w:rsidRPr="00DA53DD">
        <w:rPr>
          <w:sz w:val="24"/>
          <w:szCs w:val="24"/>
        </w:rPr>
        <w:t xml:space="preserve"> </w:t>
      </w:r>
    </w:p>
    <w:p w14:paraId="3DA457B6" w14:textId="095A714C" w:rsidR="00281224" w:rsidRDefault="00281224">
      <w:pPr>
        <w:pStyle w:val="Heading2"/>
        <w:spacing w:before="0" w:after="120"/>
        <w:rPr>
          <w:sz w:val="24"/>
          <w:szCs w:val="24"/>
        </w:rPr>
      </w:pPr>
    </w:p>
    <w:p w14:paraId="7FFE30B2" w14:textId="77777777" w:rsidR="00D15233" w:rsidRPr="00D15233" w:rsidRDefault="00D15233" w:rsidP="00D15233"/>
    <w:sectPr w:rsidR="00D15233" w:rsidRPr="00D15233" w:rsidSect="00C42E43">
      <w:pgSz w:w="11906" w:h="16838" w:code="9"/>
      <w:pgMar w:top="1440" w:right="1800" w:bottom="1440" w:left="1800" w:header="720" w:footer="720"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1DA3BCAA" w14:textId="77777777" w:rsidR="00E16B21" w:rsidRDefault="00E16B21">
      <w:pPr>
        <w:spacing w:line="240" w:lineRule="auto"/>
      </w:pPr>
      <w:r>
        <w:separator/>
      </w:r>
    </w:p>
  </w:endnote>
  <w:endnote w:type="continuationSeparator" w:id="0">
    <w:p w14:paraId="111BE085" w14:textId="77777777" w:rsidR="00E16B21" w:rsidRDefault="00E16B21">
      <w:pPr>
        <w:spacing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mbria">
    <w:panose1 w:val="02040503050406030204"/>
    <w:charset w:val="00"/>
    <w:family w:val="roman"/>
    <w:pitch w:val="variable"/>
    <w:sig w:usb0="E00006FF" w:usb1="420024FF" w:usb2="02000000" w:usb3="00000000" w:csb0="0000019F" w:csb1="00000000"/>
  </w:font>
  <w:font w:name="MS Mincho">
    <w:altName w:val="ＭＳ 明朝"/>
    <w:panose1 w:val="02020609040205080304"/>
    <w:charset w:val="80"/>
    <w:family w:val="modern"/>
    <w:pitch w:val="fixed"/>
    <w:sig w:usb0="E00002FF" w:usb1="6AC7FDFB" w:usb2="08000012" w:usb3="00000000" w:csb0="0002009F" w:csb1="00000000"/>
  </w:font>
  <w:font w:name="Arial">
    <w:panose1 w:val="020B0604020202020204"/>
    <w:charset w:val="00"/>
    <w:family w:val="swiss"/>
    <w:pitch w:val="variable"/>
    <w:sig w:usb0="E0002EFF" w:usb1="C000785B" w:usb2="00000009" w:usb3="00000000" w:csb0="000001FF" w:csb1="00000000"/>
  </w:font>
  <w:font w:name="Calibri">
    <w:panose1 w:val="020F0502020204030204"/>
    <w:charset w:val="00"/>
    <w:family w:val="swiss"/>
    <w:pitch w:val="variable"/>
    <w:sig w:usb0="E4002EFF" w:usb1="C200247B" w:usb2="00000009" w:usb3="00000000" w:csb0="000001FF" w:csb1="00000000"/>
  </w:font>
  <w:font w:name="MS Gothic">
    <w:altName w:val="ＭＳ ゴシック"/>
    <w:panose1 w:val="020B0609070205080204"/>
    <w:charset w:val="80"/>
    <w:family w:val="modern"/>
    <w:pitch w:val="fixed"/>
    <w:sig w:usb0="E00002FF" w:usb1="6AC7FDFB" w:usb2="08000012" w:usb3="00000000" w:csb0="0002009F" w:csb1="00000000"/>
  </w:font>
  <w:font w:name="Courier">
    <w:panose1 w:val="02070409020205020404"/>
    <w:charset w:val="00"/>
    <w:family w:val="auto"/>
    <w:pitch w:val="default"/>
    <w:sig w:usb0="00000000" w:usb1="00000000" w:usb2="00000000" w:usb3="00000000" w:csb0="00000001"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1A4B6202" w14:textId="77777777" w:rsidR="00E16B21" w:rsidRDefault="00E16B21">
      <w:pPr>
        <w:spacing w:after="0"/>
      </w:pPr>
      <w:r>
        <w:separator/>
      </w:r>
    </w:p>
  </w:footnote>
  <w:footnote w:type="continuationSeparator" w:id="0">
    <w:p w14:paraId="4AC726FD" w14:textId="77777777" w:rsidR="00E16B21" w:rsidRDefault="00E16B21">
      <w:pPr>
        <w:spacing w:after="0"/>
      </w:pPr>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E"/>
    <w:multiLevelType w:val="singleLevel"/>
    <w:tmpl w:val="FFFFFF7E"/>
    <w:lvl w:ilvl="0">
      <w:start w:val="1"/>
      <w:numFmt w:val="decimal"/>
      <w:pStyle w:val="ListNumber3"/>
      <w:lvlText w:val="%1."/>
      <w:lvlJc w:val="left"/>
      <w:pPr>
        <w:tabs>
          <w:tab w:val="left" w:pos="1080"/>
        </w:tabs>
        <w:ind w:left="1080" w:hanging="360"/>
      </w:pPr>
    </w:lvl>
  </w:abstractNum>
  <w:abstractNum w:abstractNumId="1" w15:restartNumberingAfterBreak="0">
    <w:nsid w:val="FFFFFF7F"/>
    <w:multiLevelType w:val="singleLevel"/>
    <w:tmpl w:val="FFFFFF7F"/>
    <w:lvl w:ilvl="0">
      <w:start w:val="1"/>
      <w:numFmt w:val="decimal"/>
      <w:pStyle w:val="ListNumber2"/>
      <w:lvlText w:val="%1."/>
      <w:lvlJc w:val="left"/>
      <w:pPr>
        <w:tabs>
          <w:tab w:val="left" w:pos="720"/>
        </w:tabs>
        <w:ind w:left="720" w:hanging="360"/>
      </w:pPr>
    </w:lvl>
  </w:abstractNum>
  <w:abstractNum w:abstractNumId="2" w15:restartNumberingAfterBreak="0">
    <w:nsid w:val="FFFFFF82"/>
    <w:multiLevelType w:val="singleLevel"/>
    <w:tmpl w:val="FFFFFF82"/>
    <w:lvl w:ilvl="0">
      <w:start w:val="1"/>
      <w:numFmt w:val="bullet"/>
      <w:pStyle w:val="ListBullet3"/>
      <w:lvlText w:val=""/>
      <w:lvlJc w:val="left"/>
      <w:pPr>
        <w:tabs>
          <w:tab w:val="left" w:pos="1080"/>
        </w:tabs>
        <w:ind w:left="1080" w:hanging="360"/>
      </w:pPr>
      <w:rPr>
        <w:rFonts w:ascii="Symbol" w:hAnsi="Symbol" w:hint="default"/>
      </w:rPr>
    </w:lvl>
  </w:abstractNum>
  <w:abstractNum w:abstractNumId="3" w15:restartNumberingAfterBreak="0">
    <w:nsid w:val="FFFFFF83"/>
    <w:multiLevelType w:val="singleLevel"/>
    <w:tmpl w:val="FFFFFF83"/>
    <w:lvl w:ilvl="0">
      <w:start w:val="1"/>
      <w:numFmt w:val="bullet"/>
      <w:pStyle w:val="ListBullet2"/>
      <w:lvlText w:val=""/>
      <w:lvlJc w:val="left"/>
      <w:pPr>
        <w:tabs>
          <w:tab w:val="left" w:pos="720"/>
        </w:tabs>
        <w:ind w:left="720" w:hanging="360"/>
      </w:pPr>
      <w:rPr>
        <w:rFonts w:ascii="Symbol" w:hAnsi="Symbol" w:hint="default"/>
      </w:rPr>
    </w:lvl>
  </w:abstractNum>
  <w:abstractNum w:abstractNumId="4" w15:restartNumberingAfterBreak="0">
    <w:nsid w:val="FFFFFF88"/>
    <w:multiLevelType w:val="singleLevel"/>
    <w:tmpl w:val="FFFFFF88"/>
    <w:lvl w:ilvl="0">
      <w:start w:val="1"/>
      <w:numFmt w:val="decimal"/>
      <w:pStyle w:val="ListNumber"/>
      <w:lvlText w:val="%1."/>
      <w:lvlJc w:val="left"/>
      <w:pPr>
        <w:tabs>
          <w:tab w:val="left" w:pos="360"/>
        </w:tabs>
        <w:ind w:left="360" w:hanging="360"/>
      </w:pPr>
    </w:lvl>
  </w:abstractNum>
  <w:abstractNum w:abstractNumId="5" w15:restartNumberingAfterBreak="0">
    <w:nsid w:val="FFFFFF89"/>
    <w:multiLevelType w:val="singleLevel"/>
    <w:tmpl w:val="FFFFFF89"/>
    <w:lvl w:ilvl="0">
      <w:start w:val="1"/>
      <w:numFmt w:val="bullet"/>
      <w:pStyle w:val="ListBullet"/>
      <w:lvlText w:val=""/>
      <w:lvlJc w:val="left"/>
      <w:pPr>
        <w:tabs>
          <w:tab w:val="left" w:pos="360"/>
        </w:tabs>
        <w:ind w:left="360" w:hanging="360"/>
      </w:pPr>
      <w:rPr>
        <w:rFonts w:ascii="Symbol" w:hAnsi="Symbol" w:hint="default"/>
      </w:rPr>
    </w:lvl>
  </w:abstractNum>
  <w:abstractNum w:abstractNumId="6" w15:restartNumberingAfterBreak="0">
    <w:nsid w:val="0D65059A"/>
    <w:multiLevelType w:val="multilevel"/>
    <w:tmpl w:val="0D65059A"/>
    <w:lvl w:ilvl="0">
      <w:start w:val="1"/>
      <w:numFmt w:val="bullet"/>
      <w:lvlText w:val=""/>
      <w:lvlJc w:val="left"/>
      <w:pPr>
        <w:tabs>
          <w:tab w:val="left" w:pos="720"/>
        </w:tabs>
        <w:ind w:left="720" w:hanging="360"/>
      </w:pPr>
      <w:rPr>
        <w:rFonts w:ascii="Symbol" w:hAnsi="Symbol" w:hint="default"/>
        <w:sz w:val="20"/>
      </w:rPr>
    </w:lvl>
    <w:lvl w:ilvl="1">
      <w:start w:val="1"/>
      <w:numFmt w:val="bullet"/>
      <w:lvlText w:val="o"/>
      <w:lvlJc w:val="left"/>
      <w:pPr>
        <w:tabs>
          <w:tab w:val="left" w:pos="1440"/>
        </w:tabs>
        <w:ind w:left="1440" w:hanging="360"/>
      </w:pPr>
      <w:rPr>
        <w:rFonts w:ascii="Courier New" w:hAnsi="Courier New" w:hint="default"/>
        <w:sz w:val="20"/>
      </w:rPr>
    </w:lvl>
    <w:lvl w:ilvl="2">
      <w:start w:val="1"/>
      <w:numFmt w:val="bullet"/>
      <w:lvlText w:val=""/>
      <w:lvlJc w:val="left"/>
      <w:pPr>
        <w:tabs>
          <w:tab w:val="left" w:pos="2160"/>
        </w:tabs>
        <w:ind w:left="2160" w:hanging="360"/>
      </w:pPr>
      <w:rPr>
        <w:rFonts w:ascii="Wingdings" w:hAnsi="Wingdings" w:hint="default"/>
        <w:sz w:val="20"/>
      </w:rPr>
    </w:lvl>
    <w:lvl w:ilvl="3">
      <w:start w:val="1"/>
      <w:numFmt w:val="bullet"/>
      <w:lvlText w:val=""/>
      <w:lvlJc w:val="left"/>
      <w:pPr>
        <w:tabs>
          <w:tab w:val="left" w:pos="2880"/>
        </w:tabs>
        <w:ind w:left="2880" w:hanging="360"/>
      </w:pPr>
      <w:rPr>
        <w:rFonts w:ascii="Wingdings" w:hAnsi="Wingdings" w:hint="default"/>
        <w:sz w:val="20"/>
      </w:rPr>
    </w:lvl>
    <w:lvl w:ilvl="4">
      <w:start w:val="1"/>
      <w:numFmt w:val="bullet"/>
      <w:lvlText w:val=""/>
      <w:lvlJc w:val="left"/>
      <w:pPr>
        <w:tabs>
          <w:tab w:val="left" w:pos="3600"/>
        </w:tabs>
        <w:ind w:left="3600" w:hanging="360"/>
      </w:pPr>
      <w:rPr>
        <w:rFonts w:ascii="Wingdings" w:hAnsi="Wingdings" w:hint="default"/>
        <w:sz w:val="20"/>
      </w:rPr>
    </w:lvl>
    <w:lvl w:ilvl="5">
      <w:start w:val="1"/>
      <w:numFmt w:val="bullet"/>
      <w:lvlText w:val=""/>
      <w:lvlJc w:val="left"/>
      <w:pPr>
        <w:tabs>
          <w:tab w:val="left" w:pos="4320"/>
        </w:tabs>
        <w:ind w:left="4320" w:hanging="360"/>
      </w:pPr>
      <w:rPr>
        <w:rFonts w:ascii="Wingdings" w:hAnsi="Wingdings" w:hint="default"/>
        <w:sz w:val="20"/>
      </w:rPr>
    </w:lvl>
    <w:lvl w:ilvl="6">
      <w:start w:val="1"/>
      <w:numFmt w:val="bullet"/>
      <w:lvlText w:val=""/>
      <w:lvlJc w:val="left"/>
      <w:pPr>
        <w:tabs>
          <w:tab w:val="left" w:pos="5040"/>
        </w:tabs>
        <w:ind w:left="5040" w:hanging="360"/>
      </w:pPr>
      <w:rPr>
        <w:rFonts w:ascii="Wingdings" w:hAnsi="Wingdings" w:hint="default"/>
        <w:sz w:val="20"/>
      </w:rPr>
    </w:lvl>
    <w:lvl w:ilvl="7">
      <w:start w:val="1"/>
      <w:numFmt w:val="bullet"/>
      <w:lvlText w:val=""/>
      <w:lvlJc w:val="left"/>
      <w:pPr>
        <w:tabs>
          <w:tab w:val="left" w:pos="5760"/>
        </w:tabs>
        <w:ind w:left="5760" w:hanging="360"/>
      </w:pPr>
      <w:rPr>
        <w:rFonts w:ascii="Wingdings" w:hAnsi="Wingdings" w:hint="default"/>
        <w:sz w:val="20"/>
      </w:rPr>
    </w:lvl>
    <w:lvl w:ilvl="8">
      <w:start w:val="1"/>
      <w:numFmt w:val="bullet"/>
      <w:lvlText w:val=""/>
      <w:lvlJc w:val="left"/>
      <w:pPr>
        <w:tabs>
          <w:tab w:val="left" w:pos="6480"/>
        </w:tabs>
        <w:ind w:left="6480" w:hanging="360"/>
      </w:pPr>
      <w:rPr>
        <w:rFonts w:ascii="Wingdings" w:hAnsi="Wingdings" w:hint="default"/>
        <w:sz w:val="20"/>
      </w:rPr>
    </w:lvl>
  </w:abstractNum>
  <w:abstractNum w:abstractNumId="7" w15:restartNumberingAfterBreak="0">
    <w:nsid w:val="0FED236A"/>
    <w:multiLevelType w:val="multilevel"/>
    <w:tmpl w:val="0FED236A"/>
    <w:lvl w:ilvl="0">
      <w:start w:val="1"/>
      <w:numFmt w:val="bullet"/>
      <w:lvlText w:val=""/>
      <w:lvlJc w:val="left"/>
      <w:pPr>
        <w:tabs>
          <w:tab w:val="left" w:pos="720"/>
        </w:tabs>
        <w:ind w:left="720" w:hanging="360"/>
      </w:pPr>
      <w:rPr>
        <w:rFonts w:ascii="Symbol" w:hAnsi="Symbol" w:hint="default"/>
        <w:sz w:val="20"/>
      </w:rPr>
    </w:lvl>
    <w:lvl w:ilvl="1">
      <w:start w:val="1"/>
      <w:numFmt w:val="bullet"/>
      <w:lvlText w:val="o"/>
      <w:lvlJc w:val="left"/>
      <w:pPr>
        <w:tabs>
          <w:tab w:val="left" w:pos="1440"/>
        </w:tabs>
        <w:ind w:left="1440" w:hanging="360"/>
      </w:pPr>
      <w:rPr>
        <w:rFonts w:ascii="Courier New" w:hAnsi="Courier New" w:hint="default"/>
        <w:sz w:val="20"/>
      </w:rPr>
    </w:lvl>
    <w:lvl w:ilvl="2">
      <w:start w:val="1"/>
      <w:numFmt w:val="bullet"/>
      <w:lvlText w:val=""/>
      <w:lvlJc w:val="left"/>
      <w:pPr>
        <w:tabs>
          <w:tab w:val="left" w:pos="2160"/>
        </w:tabs>
        <w:ind w:left="2160" w:hanging="360"/>
      </w:pPr>
      <w:rPr>
        <w:rFonts w:ascii="Wingdings" w:hAnsi="Wingdings" w:hint="default"/>
        <w:sz w:val="20"/>
      </w:rPr>
    </w:lvl>
    <w:lvl w:ilvl="3">
      <w:start w:val="1"/>
      <w:numFmt w:val="bullet"/>
      <w:lvlText w:val=""/>
      <w:lvlJc w:val="left"/>
      <w:pPr>
        <w:tabs>
          <w:tab w:val="left" w:pos="2880"/>
        </w:tabs>
        <w:ind w:left="2880" w:hanging="360"/>
      </w:pPr>
      <w:rPr>
        <w:rFonts w:ascii="Wingdings" w:hAnsi="Wingdings" w:hint="default"/>
        <w:sz w:val="20"/>
      </w:rPr>
    </w:lvl>
    <w:lvl w:ilvl="4">
      <w:start w:val="1"/>
      <w:numFmt w:val="bullet"/>
      <w:lvlText w:val=""/>
      <w:lvlJc w:val="left"/>
      <w:pPr>
        <w:tabs>
          <w:tab w:val="left" w:pos="3600"/>
        </w:tabs>
        <w:ind w:left="3600" w:hanging="360"/>
      </w:pPr>
      <w:rPr>
        <w:rFonts w:ascii="Wingdings" w:hAnsi="Wingdings" w:hint="default"/>
        <w:sz w:val="20"/>
      </w:rPr>
    </w:lvl>
    <w:lvl w:ilvl="5">
      <w:start w:val="1"/>
      <w:numFmt w:val="bullet"/>
      <w:lvlText w:val=""/>
      <w:lvlJc w:val="left"/>
      <w:pPr>
        <w:tabs>
          <w:tab w:val="left" w:pos="4320"/>
        </w:tabs>
        <w:ind w:left="4320" w:hanging="360"/>
      </w:pPr>
      <w:rPr>
        <w:rFonts w:ascii="Wingdings" w:hAnsi="Wingdings" w:hint="default"/>
        <w:sz w:val="20"/>
      </w:rPr>
    </w:lvl>
    <w:lvl w:ilvl="6">
      <w:start w:val="1"/>
      <w:numFmt w:val="bullet"/>
      <w:lvlText w:val=""/>
      <w:lvlJc w:val="left"/>
      <w:pPr>
        <w:tabs>
          <w:tab w:val="left" w:pos="5040"/>
        </w:tabs>
        <w:ind w:left="5040" w:hanging="360"/>
      </w:pPr>
      <w:rPr>
        <w:rFonts w:ascii="Wingdings" w:hAnsi="Wingdings" w:hint="default"/>
        <w:sz w:val="20"/>
      </w:rPr>
    </w:lvl>
    <w:lvl w:ilvl="7">
      <w:start w:val="1"/>
      <w:numFmt w:val="bullet"/>
      <w:lvlText w:val=""/>
      <w:lvlJc w:val="left"/>
      <w:pPr>
        <w:tabs>
          <w:tab w:val="left" w:pos="5760"/>
        </w:tabs>
        <w:ind w:left="5760" w:hanging="360"/>
      </w:pPr>
      <w:rPr>
        <w:rFonts w:ascii="Wingdings" w:hAnsi="Wingdings" w:hint="default"/>
        <w:sz w:val="20"/>
      </w:rPr>
    </w:lvl>
    <w:lvl w:ilvl="8">
      <w:start w:val="1"/>
      <w:numFmt w:val="bullet"/>
      <w:lvlText w:val=""/>
      <w:lvlJc w:val="left"/>
      <w:pPr>
        <w:tabs>
          <w:tab w:val="left" w:pos="6480"/>
        </w:tabs>
        <w:ind w:left="6480" w:hanging="360"/>
      </w:pPr>
      <w:rPr>
        <w:rFonts w:ascii="Wingdings" w:hAnsi="Wingdings" w:hint="default"/>
        <w:sz w:val="20"/>
      </w:rPr>
    </w:lvl>
  </w:abstractNum>
  <w:abstractNum w:abstractNumId="8" w15:restartNumberingAfterBreak="0">
    <w:nsid w:val="2DDF7C39"/>
    <w:multiLevelType w:val="multilevel"/>
    <w:tmpl w:val="2DDF7C39"/>
    <w:lvl w:ilvl="0">
      <w:start w:val="1"/>
      <w:numFmt w:val="bullet"/>
      <w:lvlText w:val=""/>
      <w:lvlJc w:val="left"/>
      <w:pPr>
        <w:tabs>
          <w:tab w:val="left" w:pos="720"/>
        </w:tabs>
        <w:ind w:left="720" w:hanging="360"/>
      </w:pPr>
      <w:rPr>
        <w:rFonts w:ascii="Symbol" w:hAnsi="Symbol" w:hint="default"/>
        <w:sz w:val="20"/>
      </w:rPr>
    </w:lvl>
    <w:lvl w:ilvl="1">
      <w:start w:val="1"/>
      <w:numFmt w:val="bullet"/>
      <w:lvlText w:val="o"/>
      <w:lvlJc w:val="left"/>
      <w:pPr>
        <w:tabs>
          <w:tab w:val="left" w:pos="1440"/>
        </w:tabs>
        <w:ind w:left="1440" w:hanging="360"/>
      </w:pPr>
      <w:rPr>
        <w:rFonts w:ascii="Courier New" w:hAnsi="Courier New" w:hint="default"/>
        <w:sz w:val="20"/>
      </w:rPr>
    </w:lvl>
    <w:lvl w:ilvl="2">
      <w:start w:val="1"/>
      <w:numFmt w:val="bullet"/>
      <w:lvlText w:val=""/>
      <w:lvlJc w:val="left"/>
      <w:pPr>
        <w:tabs>
          <w:tab w:val="left" w:pos="2160"/>
        </w:tabs>
        <w:ind w:left="2160" w:hanging="360"/>
      </w:pPr>
      <w:rPr>
        <w:rFonts w:ascii="Wingdings" w:hAnsi="Wingdings" w:hint="default"/>
        <w:sz w:val="20"/>
      </w:rPr>
    </w:lvl>
    <w:lvl w:ilvl="3">
      <w:start w:val="1"/>
      <w:numFmt w:val="bullet"/>
      <w:lvlText w:val=""/>
      <w:lvlJc w:val="left"/>
      <w:pPr>
        <w:tabs>
          <w:tab w:val="left" w:pos="2880"/>
        </w:tabs>
        <w:ind w:left="2880" w:hanging="360"/>
      </w:pPr>
      <w:rPr>
        <w:rFonts w:ascii="Wingdings" w:hAnsi="Wingdings" w:hint="default"/>
        <w:sz w:val="20"/>
      </w:rPr>
    </w:lvl>
    <w:lvl w:ilvl="4">
      <w:start w:val="1"/>
      <w:numFmt w:val="bullet"/>
      <w:lvlText w:val=""/>
      <w:lvlJc w:val="left"/>
      <w:pPr>
        <w:tabs>
          <w:tab w:val="left" w:pos="3600"/>
        </w:tabs>
        <w:ind w:left="3600" w:hanging="360"/>
      </w:pPr>
      <w:rPr>
        <w:rFonts w:ascii="Wingdings" w:hAnsi="Wingdings" w:hint="default"/>
        <w:sz w:val="20"/>
      </w:rPr>
    </w:lvl>
    <w:lvl w:ilvl="5">
      <w:start w:val="1"/>
      <w:numFmt w:val="bullet"/>
      <w:lvlText w:val=""/>
      <w:lvlJc w:val="left"/>
      <w:pPr>
        <w:tabs>
          <w:tab w:val="left" w:pos="4320"/>
        </w:tabs>
        <w:ind w:left="4320" w:hanging="360"/>
      </w:pPr>
      <w:rPr>
        <w:rFonts w:ascii="Wingdings" w:hAnsi="Wingdings" w:hint="default"/>
        <w:sz w:val="20"/>
      </w:rPr>
    </w:lvl>
    <w:lvl w:ilvl="6">
      <w:start w:val="1"/>
      <w:numFmt w:val="bullet"/>
      <w:lvlText w:val=""/>
      <w:lvlJc w:val="left"/>
      <w:pPr>
        <w:tabs>
          <w:tab w:val="left" w:pos="5040"/>
        </w:tabs>
        <w:ind w:left="5040" w:hanging="360"/>
      </w:pPr>
      <w:rPr>
        <w:rFonts w:ascii="Wingdings" w:hAnsi="Wingdings" w:hint="default"/>
        <w:sz w:val="20"/>
      </w:rPr>
    </w:lvl>
    <w:lvl w:ilvl="7">
      <w:start w:val="1"/>
      <w:numFmt w:val="bullet"/>
      <w:lvlText w:val=""/>
      <w:lvlJc w:val="left"/>
      <w:pPr>
        <w:tabs>
          <w:tab w:val="left" w:pos="5760"/>
        </w:tabs>
        <w:ind w:left="5760" w:hanging="360"/>
      </w:pPr>
      <w:rPr>
        <w:rFonts w:ascii="Wingdings" w:hAnsi="Wingdings" w:hint="default"/>
        <w:sz w:val="20"/>
      </w:rPr>
    </w:lvl>
    <w:lvl w:ilvl="8">
      <w:start w:val="1"/>
      <w:numFmt w:val="bullet"/>
      <w:lvlText w:val=""/>
      <w:lvlJc w:val="left"/>
      <w:pPr>
        <w:tabs>
          <w:tab w:val="left" w:pos="6480"/>
        </w:tabs>
        <w:ind w:left="6480" w:hanging="360"/>
      </w:pPr>
      <w:rPr>
        <w:rFonts w:ascii="Wingdings" w:hAnsi="Wingdings" w:hint="default"/>
        <w:sz w:val="20"/>
      </w:rPr>
    </w:lvl>
  </w:abstractNum>
  <w:abstractNum w:abstractNumId="9" w15:restartNumberingAfterBreak="0">
    <w:nsid w:val="30F723E2"/>
    <w:multiLevelType w:val="multilevel"/>
    <w:tmpl w:val="30F723E2"/>
    <w:lvl w:ilvl="0">
      <w:start w:val="1"/>
      <w:numFmt w:val="decimal"/>
      <w:lvlText w:val="%1."/>
      <w:lvlJc w:val="left"/>
      <w:pPr>
        <w:ind w:left="720" w:hanging="360"/>
      </w:pPr>
      <w:rPr>
        <w:rFonts w:hint="default"/>
      </w:rPr>
    </w:lvl>
    <w:lvl w:ilvl="1">
      <w:start w:val="1"/>
      <w:numFmt w:val="decimal"/>
      <w:isLgl/>
      <w:lvlText w:val="%1.%2."/>
      <w:lvlJc w:val="left"/>
      <w:pPr>
        <w:ind w:left="1440" w:hanging="720"/>
      </w:pPr>
      <w:rPr>
        <w:rFonts w:hint="default"/>
      </w:rPr>
    </w:lvl>
    <w:lvl w:ilvl="2">
      <w:start w:val="1"/>
      <w:numFmt w:val="decimal"/>
      <w:isLgl/>
      <w:lvlText w:val="%1.%2.%3."/>
      <w:lvlJc w:val="left"/>
      <w:pPr>
        <w:ind w:left="1800" w:hanging="720"/>
      </w:pPr>
      <w:rPr>
        <w:rFonts w:hint="default"/>
      </w:rPr>
    </w:lvl>
    <w:lvl w:ilvl="3">
      <w:start w:val="1"/>
      <w:numFmt w:val="decimal"/>
      <w:isLgl/>
      <w:lvlText w:val="%1.%2.%3.%4."/>
      <w:lvlJc w:val="left"/>
      <w:pPr>
        <w:ind w:left="2520" w:hanging="1080"/>
      </w:pPr>
      <w:rPr>
        <w:rFonts w:hint="default"/>
      </w:rPr>
    </w:lvl>
    <w:lvl w:ilvl="4">
      <w:start w:val="1"/>
      <w:numFmt w:val="decimal"/>
      <w:isLgl/>
      <w:lvlText w:val="%1.%2.%3.%4.%5."/>
      <w:lvlJc w:val="left"/>
      <w:pPr>
        <w:ind w:left="2880" w:hanging="1080"/>
      </w:pPr>
      <w:rPr>
        <w:rFonts w:hint="default"/>
      </w:rPr>
    </w:lvl>
    <w:lvl w:ilvl="5">
      <w:start w:val="1"/>
      <w:numFmt w:val="decimal"/>
      <w:isLgl/>
      <w:lvlText w:val="%1.%2.%3.%4.%5.%6."/>
      <w:lvlJc w:val="left"/>
      <w:pPr>
        <w:ind w:left="3600" w:hanging="1440"/>
      </w:pPr>
      <w:rPr>
        <w:rFonts w:hint="default"/>
      </w:rPr>
    </w:lvl>
    <w:lvl w:ilvl="6">
      <w:start w:val="1"/>
      <w:numFmt w:val="decimal"/>
      <w:isLgl/>
      <w:lvlText w:val="%1.%2.%3.%4.%5.%6.%7."/>
      <w:lvlJc w:val="left"/>
      <w:pPr>
        <w:ind w:left="3960" w:hanging="1440"/>
      </w:pPr>
      <w:rPr>
        <w:rFonts w:hint="default"/>
      </w:rPr>
    </w:lvl>
    <w:lvl w:ilvl="7">
      <w:start w:val="1"/>
      <w:numFmt w:val="decimal"/>
      <w:isLgl/>
      <w:lvlText w:val="%1.%2.%3.%4.%5.%6.%7.%8."/>
      <w:lvlJc w:val="left"/>
      <w:pPr>
        <w:ind w:left="4680" w:hanging="1800"/>
      </w:pPr>
      <w:rPr>
        <w:rFonts w:hint="default"/>
      </w:rPr>
    </w:lvl>
    <w:lvl w:ilvl="8">
      <w:start w:val="1"/>
      <w:numFmt w:val="decimal"/>
      <w:isLgl/>
      <w:lvlText w:val="%1.%2.%3.%4.%5.%6.%7.%8.%9."/>
      <w:lvlJc w:val="left"/>
      <w:pPr>
        <w:ind w:left="5040" w:hanging="1800"/>
      </w:pPr>
      <w:rPr>
        <w:rFonts w:hint="default"/>
      </w:rPr>
    </w:lvl>
  </w:abstractNum>
  <w:abstractNum w:abstractNumId="10" w15:restartNumberingAfterBreak="0">
    <w:nsid w:val="34167630"/>
    <w:multiLevelType w:val="multilevel"/>
    <w:tmpl w:val="34167630"/>
    <w:lvl w:ilvl="0">
      <w:start w:val="1"/>
      <w:numFmt w:val="decimal"/>
      <w:lvlText w:val="%1."/>
      <w:lvlJc w:val="left"/>
      <w:pPr>
        <w:tabs>
          <w:tab w:val="left" w:pos="720"/>
        </w:tabs>
        <w:ind w:left="720" w:hanging="360"/>
      </w:pPr>
    </w:lvl>
    <w:lvl w:ilvl="1">
      <w:start w:val="1"/>
      <w:numFmt w:val="decimal"/>
      <w:lvlText w:val="%2."/>
      <w:lvlJc w:val="left"/>
      <w:pPr>
        <w:tabs>
          <w:tab w:val="left" w:pos="1440"/>
        </w:tabs>
        <w:ind w:left="1440" w:hanging="360"/>
      </w:pPr>
    </w:lvl>
    <w:lvl w:ilvl="2">
      <w:start w:val="1"/>
      <w:numFmt w:val="decimal"/>
      <w:lvlText w:val="%3."/>
      <w:lvlJc w:val="left"/>
      <w:pPr>
        <w:tabs>
          <w:tab w:val="left" w:pos="2160"/>
        </w:tabs>
        <w:ind w:left="2160" w:hanging="360"/>
      </w:pPr>
    </w:lvl>
    <w:lvl w:ilvl="3">
      <w:start w:val="1"/>
      <w:numFmt w:val="decimal"/>
      <w:lvlText w:val="%4."/>
      <w:lvlJc w:val="left"/>
      <w:pPr>
        <w:tabs>
          <w:tab w:val="left" w:pos="2880"/>
        </w:tabs>
        <w:ind w:left="2880" w:hanging="360"/>
      </w:pPr>
    </w:lvl>
    <w:lvl w:ilvl="4">
      <w:start w:val="1"/>
      <w:numFmt w:val="decimal"/>
      <w:lvlText w:val="%5."/>
      <w:lvlJc w:val="left"/>
      <w:pPr>
        <w:tabs>
          <w:tab w:val="left" w:pos="3600"/>
        </w:tabs>
        <w:ind w:left="3600" w:hanging="360"/>
      </w:pPr>
    </w:lvl>
    <w:lvl w:ilvl="5">
      <w:start w:val="1"/>
      <w:numFmt w:val="decimal"/>
      <w:lvlText w:val="%6."/>
      <w:lvlJc w:val="left"/>
      <w:pPr>
        <w:tabs>
          <w:tab w:val="left" w:pos="4320"/>
        </w:tabs>
        <w:ind w:left="4320" w:hanging="360"/>
      </w:pPr>
    </w:lvl>
    <w:lvl w:ilvl="6">
      <w:start w:val="1"/>
      <w:numFmt w:val="decimal"/>
      <w:lvlText w:val="%7."/>
      <w:lvlJc w:val="left"/>
      <w:pPr>
        <w:tabs>
          <w:tab w:val="left" w:pos="5040"/>
        </w:tabs>
        <w:ind w:left="5040" w:hanging="360"/>
      </w:pPr>
    </w:lvl>
    <w:lvl w:ilvl="7">
      <w:start w:val="1"/>
      <w:numFmt w:val="decimal"/>
      <w:lvlText w:val="%8."/>
      <w:lvlJc w:val="left"/>
      <w:pPr>
        <w:tabs>
          <w:tab w:val="left" w:pos="5760"/>
        </w:tabs>
        <w:ind w:left="5760" w:hanging="360"/>
      </w:pPr>
    </w:lvl>
    <w:lvl w:ilvl="8">
      <w:start w:val="1"/>
      <w:numFmt w:val="decimal"/>
      <w:lvlText w:val="%9."/>
      <w:lvlJc w:val="left"/>
      <w:pPr>
        <w:tabs>
          <w:tab w:val="left" w:pos="6480"/>
        </w:tabs>
        <w:ind w:left="6480" w:hanging="360"/>
      </w:pPr>
    </w:lvl>
  </w:abstractNum>
  <w:abstractNum w:abstractNumId="11" w15:restartNumberingAfterBreak="0">
    <w:nsid w:val="38FA0BA9"/>
    <w:multiLevelType w:val="multilevel"/>
    <w:tmpl w:val="38FA0BA9"/>
    <w:lvl w:ilvl="0">
      <w:start w:val="1"/>
      <w:numFmt w:val="bullet"/>
      <w:lvlText w:val=""/>
      <w:lvlJc w:val="left"/>
      <w:pPr>
        <w:tabs>
          <w:tab w:val="left" w:pos="720"/>
        </w:tabs>
        <w:ind w:left="720" w:hanging="360"/>
      </w:pPr>
      <w:rPr>
        <w:rFonts w:ascii="Symbol" w:hAnsi="Symbol" w:hint="default"/>
        <w:sz w:val="20"/>
      </w:rPr>
    </w:lvl>
    <w:lvl w:ilvl="1">
      <w:start w:val="1"/>
      <w:numFmt w:val="bullet"/>
      <w:lvlText w:val="o"/>
      <w:lvlJc w:val="left"/>
      <w:pPr>
        <w:tabs>
          <w:tab w:val="left" w:pos="1440"/>
        </w:tabs>
        <w:ind w:left="1440" w:hanging="360"/>
      </w:pPr>
      <w:rPr>
        <w:rFonts w:ascii="Courier New" w:hAnsi="Courier New" w:hint="default"/>
        <w:sz w:val="20"/>
      </w:rPr>
    </w:lvl>
    <w:lvl w:ilvl="2">
      <w:start w:val="1"/>
      <w:numFmt w:val="bullet"/>
      <w:lvlText w:val=""/>
      <w:lvlJc w:val="left"/>
      <w:pPr>
        <w:tabs>
          <w:tab w:val="left" w:pos="2160"/>
        </w:tabs>
        <w:ind w:left="2160" w:hanging="360"/>
      </w:pPr>
      <w:rPr>
        <w:rFonts w:ascii="Wingdings" w:hAnsi="Wingdings" w:hint="default"/>
        <w:sz w:val="20"/>
      </w:rPr>
    </w:lvl>
    <w:lvl w:ilvl="3">
      <w:start w:val="1"/>
      <w:numFmt w:val="bullet"/>
      <w:lvlText w:val=""/>
      <w:lvlJc w:val="left"/>
      <w:pPr>
        <w:tabs>
          <w:tab w:val="left" w:pos="2880"/>
        </w:tabs>
        <w:ind w:left="2880" w:hanging="360"/>
      </w:pPr>
      <w:rPr>
        <w:rFonts w:ascii="Wingdings" w:hAnsi="Wingdings" w:hint="default"/>
        <w:sz w:val="20"/>
      </w:rPr>
    </w:lvl>
    <w:lvl w:ilvl="4">
      <w:start w:val="1"/>
      <w:numFmt w:val="bullet"/>
      <w:lvlText w:val=""/>
      <w:lvlJc w:val="left"/>
      <w:pPr>
        <w:tabs>
          <w:tab w:val="left" w:pos="3600"/>
        </w:tabs>
        <w:ind w:left="3600" w:hanging="360"/>
      </w:pPr>
      <w:rPr>
        <w:rFonts w:ascii="Wingdings" w:hAnsi="Wingdings" w:hint="default"/>
        <w:sz w:val="20"/>
      </w:rPr>
    </w:lvl>
    <w:lvl w:ilvl="5">
      <w:start w:val="1"/>
      <w:numFmt w:val="bullet"/>
      <w:lvlText w:val=""/>
      <w:lvlJc w:val="left"/>
      <w:pPr>
        <w:tabs>
          <w:tab w:val="left" w:pos="4320"/>
        </w:tabs>
        <w:ind w:left="4320" w:hanging="360"/>
      </w:pPr>
      <w:rPr>
        <w:rFonts w:ascii="Wingdings" w:hAnsi="Wingdings" w:hint="default"/>
        <w:sz w:val="20"/>
      </w:rPr>
    </w:lvl>
    <w:lvl w:ilvl="6">
      <w:start w:val="1"/>
      <w:numFmt w:val="bullet"/>
      <w:lvlText w:val=""/>
      <w:lvlJc w:val="left"/>
      <w:pPr>
        <w:tabs>
          <w:tab w:val="left" w:pos="5040"/>
        </w:tabs>
        <w:ind w:left="5040" w:hanging="360"/>
      </w:pPr>
      <w:rPr>
        <w:rFonts w:ascii="Wingdings" w:hAnsi="Wingdings" w:hint="default"/>
        <w:sz w:val="20"/>
      </w:rPr>
    </w:lvl>
    <w:lvl w:ilvl="7">
      <w:start w:val="1"/>
      <w:numFmt w:val="bullet"/>
      <w:lvlText w:val=""/>
      <w:lvlJc w:val="left"/>
      <w:pPr>
        <w:tabs>
          <w:tab w:val="left" w:pos="5760"/>
        </w:tabs>
        <w:ind w:left="5760" w:hanging="360"/>
      </w:pPr>
      <w:rPr>
        <w:rFonts w:ascii="Wingdings" w:hAnsi="Wingdings" w:hint="default"/>
        <w:sz w:val="20"/>
      </w:rPr>
    </w:lvl>
    <w:lvl w:ilvl="8">
      <w:start w:val="1"/>
      <w:numFmt w:val="bullet"/>
      <w:lvlText w:val=""/>
      <w:lvlJc w:val="left"/>
      <w:pPr>
        <w:tabs>
          <w:tab w:val="left" w:pos="6480"/>
        </w:tabs>
        <w:ind w:left="6480" w:hanging="360"/>
      </w:pPr>
      <w:rPr>
        <w:rFonts w:ascii="Wingdings" w:hAnsi="Wingdings" w:hint="default"/>
        <w:sz w:val="20"/>
      </w:rPr>
    </w:lvl>
  </w:abstractNum>
  <w:abstractNum w:abstractNumId="12" w15:restartNumberingAfterBreak="0">
    <w:nsid w:val="408143B0"/>
    <w:multiLevelType w:val="multilevel"/>
    <w:tmpl w:val="408143B0"/>
    <w:lvl w:ilvl="0">
      <w:start w:val="1"/>
      <w:numFmt w:val="decimal"/>
      <w:lvlText w:val="%1."/>
      <w:lvlJc w:val="left"/>
      <w:pPr>
        <w:ind w:left="284"/>
      </w:pPr>
      <w:rPr>
        <w:rFonts w:ascii="Times New Roman" w:eastAsia="Times New Roman" w:hAnsi="Times New Roman" w:cs="Times New Roman"/>
        <w:b w:val="0"/>
        <w:i w:val="0"/>
        <w:strike w:val="0"/>
        <w:dstrike w:val="0"/>
        <w:color w:val="000000"/>
        <w:sz w:val="24"/>
        <w:szCs w:val="24"/>
        <w:u w:val="none" w:color="000000"/>
        <w:shd w:val="clear" w:color="auto" w:fill="auto"/>
        <w:vertAlign w:val="baseline"/>
      </w:rPr>
    </w:lvl>
    <w:lvl w:ilvl="1">
      <w:start w:val="1"/>
      <w:numFmt w:val="lowerLetter"/>
      <w:lvlText w:val="%2"/>
      <w:lvlJc w:val="left"/>
      <w:pPr>
        <w:ind w:left="1180"/>
      </w:pPr>
      <w:rPr>
        <w:rFonts w:ascii="Times New Roman" w:eastAsia="Times New Roman" w:hAnsi="Times New Roman" w:cs="Times New Roman"/>
        <w:b w:val="0"/>
        <w:i w:val="0"/>
        <w:strike w:val="0"/>
        <w:dstrike w:val="0"/>
        <w:color w:val="000000"/>
        <w:sz w:val="24"/>
        <w:szCs w:val="24"/>
        <w:u w:val="none" w:color="000000"/>
        <w:shd w:val="clear" w:color="auto" w:fill="auto"/>
        <w:vertAlign w:val="baseline"/>
      </w:rPr>
    </w:lvl>
    <w:lvl w:ilvl="2">
      <w:start w:val="1"/>
      <w:numFmt w:val="lowerRoman"/>
      <w:lvlText w:val="%3"/>
      <w:lvlJc w:val="left"/>
      <w:pPr>
        <w:ind w:left="1900"/>
      </w:pPr>
      <w:rPr>
        <w:rFonts w:ascii="Times New Roman" w:eastAsia="Times New Roman" w:hAnsi="Times New Roman" w:cs="Times New Roman"/>
        <w:b w:val="0"/>
        <w:i w:val="0"/>
        <w:strike w:val="0"/>
        <w:dstrike w:val="0"/>
        <w:color w:val="000000"/>
        <w:sz w:val="24"/>
        <w:szCs w:val="24"/>
        <w:u w:val="none" w:color="000000"/>
        <w:shd w:val="clear" w:color="auto" w:fill="auto"/>
        <w:vertAlign w:val="baseline"/>
      </w:rPr>
    </w:lvl>
    <w:lvl w:ilvl="3">
      <w:start w:val="1"/>
      <w:numFmt w:val="decimal"/>
      <w:lvlText w:val="%4"/>
      <w:lvlJc w:val="left"/>
      <w:pPr>
        <w:ind w:left="2620"/>
      </w:pPr>
      <w:rPr>
        <w:rFonts w:ascii="Times New Roman" w:eastAsia="Times New Roman" w:hAnsi="Times New Roman" w:cs="Times New Roman"/>
        <w:b w:val="0"/>
        <w:i w:val="0"/>
        <w:strike w:val="0"/>
        <w:dstrike w:val="0"/>
        <w:color w:val="000000"/>
        <w:sz w:val="24"/>
        <w:szCs w:val="24"/>
        <w:u w:val="none" w:color="000000"/>
        <w:shd w:val="clear" w:color="auto" w:fill="auto"/>
        <w:vertAlign w:val="baseline"/>
      </w:rPr>
    </w:lvl>
    <w:lvl w:ilvl="4">
      <w:start w:val="1"/>
      <w:numFmt w:val="lowerLetter"/>
      <w:lvlText w:val="%5"/>
      <w:lvlJc w:val="left"/>
      <w:pPr>
        <w:ind w:left="3340"/>
      </w:pPr>
      <w:rPr>
        <w:rFonts w:ascii="Times New Roman" w:eastAsia="Times New Roman" w:hAnsi="Times New Roman" w:cs="Times New Roman"/>
        <w:b w:val="0"/>
        <w:i w:val="0"/>
        <w:strike w:val="0"/>
        <w:dstrike w:val="0"/>
        <w:color w:val="000000"/>
        <w:sz w:val="24"/>
        <w:szCs w:val="24"/>
        <w:u w:val="none" w:color="000000"/>
        <w:shd w:val="clear" w:color="auto" w:fill="auto"/>
        <w:vertAlign w:val="baseline"/>
      </w:rPr>
    </w:lvl>
    <w:lvl w:ilvl="5">
      <w:start w:val="1"/>
      <w:numFmt w:val="lowerRoman"/>
      <w:lvlText w:val="%6"/>
      <w:lvlJc w:val="left"/>
      <w:pPr>
        <w:ind w:left="4060"/>
      </w:pPr>
      <w:rPr>
        <w:rFonts w:ascii="Times New Roman" w:eastAsia="Times New Roman" w:hAnsi="Times New Roman" w:cs="Times New Roman"/>
        <w:b w:val="0"/>
        <w:i w:val="0"/>
        <w:strike w:val="0"/>
        <w:dstrike w:val="0"/>
        <w:color w:val="000000"/>
        <w:sz w:val="24"/>
        <w:szCs w:val="24"/>
        <w:u w:val="none" w:color="000000"/>
        <w:shd w:val="clear" w:color="auto" w:fill="auto"/>
        <w:vertAlign w:val="baseline"/>
      </w:rPr>
    </w:lvl>
    <w:lvl w:ilvl="6">
      <w:start w:val="1"/>
      <w:numFmt w:val="decimal"/>
      <w:lvlText w:val="%7"/>
      <w:lvlJc w:val="left"/>
      <w:pPr>
        <w:ind w:left="4780"/>
      </w:pPr>
      <w:rPr>
        <w:rFonts w:ascii="Times New Roman" w:eastAsia="Times New Roman" w:hAnsi="Times New Roman" w:cs="Times New Roman"/>
        <w:b w:val="0"/>
        <w:i w:val="0"/>
        <w:strike w:val="0"/>
        <w:dstrike w:val="0"/>
        <w:color w:val="000000"/>
        <w:sz w:val="24"/>
        <w:szCs w:val="24"/>
        <w:u w:val="none" w:color="000000"/>
        <w:shd w:val="clear" w:color="auto" w:fill="auto"/>
        <w:vertAlign w:val="baseline"/>
      </w:rPr>
    </w:lvl>
    <w:lvl w:ilvl="7">
      <w:start w:val="1"/>
      <w:numFmt w:val="lowerLetter"/>
      <w:lvlText w:val="%8"/>
      <w:lvlJc w:val="left"/>
      <w:pPr>
        <w:ind w:left="5500"/>
      </w:pPr>
      <w:rPr>
        <w:rFonts w:ascii="Times New Roman" w:eastAsia="Times New Roman" w:hAnsi="Times New Roman" w:cs="Times New Roman"/>
        <w:b w:val="0"/>
        <w:i w:val="0"/>
        <w:strike w:val="0"/>
        <w:dstrike w:val="0"/>
        <w:color w:val="000000"/>
        <w:sz w:val="24"/>
        <w:szCs w:val="24"/>
        <w:u w:val="none" w:color="000000"/>
        <w:shd w:val="clear" w:color="auto" w:fill="auto"/>
        <w:vertAlign w:val="baseline"/>
      </w:rPr>
    </w:lvl>
    <w:lvl w:ilvl="8">
      <w:start w:val="1"/>
      <w:numFmt w:val="lowerRoman"/>
      <w:lvlText w:val="%9"/>
      <w:lvlJc w:val="left"/>
      <w:pPr>
        <w:ind w:left="6220"/>
      </w:pPr>
      <w:rPr>
        <w:rFonts w:ascii="Times New Roman" w:eastAsia="Times New Roman" w:hAnsi="Times New Roman" w:cs="Times New Roman"/>
        <w:b w:val="0"/>
        <w:i w:val="0"/>
        <w:strike w:val="0"/>
        <w:dstrike w:val="0"/>
        <w:color w:val="000000"/>
        <w:sz w:val="24"/>
        <w:szCs w:val="24"/>
        <w:u w:val="none" w:color="000000"/>
        <w:shd w:val="clear" w:color="auto" w:fill="auto"/>
        <w:vertAlign w:val="baseline"/>
      </w:rPr>
    </w:lvl>
  </w:abstractNum>
  <w:abstractNum w:abstractNumId="13" w15:restartNumberingAfterBreak="0">
    <w:nsid w:val="54ED583E"/>
    <w:multiLevelType w:val="multilevel"/>
    <w:tmpl w:val="54ED583E"/>
    <w:lvl w:ilvl="0">
      <w:start w:val="1"/>
      <w:numFmt w:val="bullet"/>
      <w:lvlText w:val=""/>
      <w:lvlJc w:val="left"/>
      <w:pPr>
        <w:tabs>
          <w:tab w:val="left" w:pos="720"/>
        </w:tabs>
        <w:ind w:left="720" w:hanging="360"/>
      </w:pPr>
      <w:rPr>
        <w:rFonts w:ascii="Symbol" w:hAnsi="Symbol" w:hint="default"/>
        <w:sz w:val="20"/>
      </w:rPr>
    </w:lvl>
    <w:lvl w:ilvl="1">
      <w:start w:val="1"/>
      <w:numFmt w:val="bullet"/>
      <w:lvlText w:val="o"/>
      <w:lvlJc w:val="left"/>
      <w:pPr>
        <w:tabs>
          <w:tab w:val="left" w:pos="1440"/>
        </w:tabs>
        <w:ind w:left="1440" w:hanging="360"/>
      </w:pPr>
      <w:rPr>
        <w:rFonts w:ascii="Courier New" w:hAnsi="Courier New" w:hint="default"/>
        <w:sz w:val="20"/>
      </w:rPr>
    </w:lvl>
    <w:lvl w:ilvl="2">
      <w:start w:val="1"/>
      <w:numFmt w:val="bullet"/>
      <w:lvlText w:val=""/>
      <w:lvlJc w:val="left"/>
      <w:pPr>
        <w:tabs>
          <w:tab w:val="left" w:pos="2160"/>
        </w:tabs>
        <w:ind w:left="2160" w:hanging="360"/>
      </w:pPr>
      <w:rPr>
        <w:rFonts w:ascii="Wingdings" w:hAnsi="Wingdings" w:hint="default"/>
        <w:sz w:val="20"/>
      </w:rPr>
    </w:lvl>
    <w:lvl w:ilvl="3">
      <w:start w:val="1"/>
      <w:numFmt w:val="bullet"/>
      <w:lvlText w:val=""/>
      <w:lvlJc w:val="left"/>
      <w:pPr>
        <w:tabs>
          <w:tab w:val="left" w:pos="2880"/>
        </w:tabs>
        <w:ind w:left="2880" w:hanging="360"/>
      </w:pPr>
      <w:rPr>
        <w:rFonts w:ascii="Wingdings" w:hAnsi="Wingdings" w:hint="default"/>
        <w:sz w:val="20"/>
      </w:rPr>
    </w:lvl>
    <w:lvl w:ilvl="4">
      <w:start w:val="1"/>
      <w:numFmt w:val="bullet"/>
      <w:lvlText w:val=""/>
      <w:lvlJc w:val="left"/>
      <w:pPr>
        <w:tabs>
          <w:tab w:val="left" w:pos="3600"/>
        </w:tabs>
        <w:ind w:left="3600" w:hanging="360"/>
      </w:pPr>
      <w:rPr>
        <w:rFonts w:ascii="Wingdings" w:hAnsi="Wingdings" w:hint="default"/>
        <w:sz w:val="20"/>
      </w:rPr>
    </w:lvl>
    <w:lvl w:ilvl="5">
      <w:start w:val="1"/>
      <w:numFmt w:val="bullet"/>
      <w:lvlText w:val=""/>
      <w:lvlJc w:val="left"/>
      <w:pPr>
        <w:tabs>
          <w:tab w:val="left" w:pos="4320"/>
        </w:tabs>
        <w:ind w:left="4320" w:hanging="360"/>
      </w:pPr>
      <w:rPr>
        <w:rFonts w:ascii="Wingdings" w:hAnsi="Wingdings" w:hint="default"/>
        <w:sz w:val="20"/>
      </w:rPr>
    </w:lvl>
    <w:lvl w:ilvl="6">
      <w:start w:val="1"/>
      <w:numFmt w:val="bullet"/>
      <w:lvlText w:val=""/>
      <w:lvlJc w:val="left"/>
      <w:pPr>
        <w:tabs>
          <w:tab w:val="left" w:pos="5040"/>
        </w:tabs>
        <w:ind w:left="5040" w:hanging="360"/>
      </w:pPr>
      <w:rPr>
        <w:rFonts w:ascii="Wingdings" w:hAnsi="Wingdings" w:hint="default"/>
        <w:sz w:val="20"/>
      </w:rPr>
    </w:lvl>
    <w:lvl w:ilvl="7">
      <w:start w:val="1"/>
      <w:numFmt w:val="bullet"/>
      <w:lvlText w:val=""/>
      <w:lvlJc w:val="left"/>
      <w:pPr>
        <w:tabs>
          <w:tab w:val="left" w:pos="5760"/>
        </w:tabs>
        <w:ind w:left="5760" w:hanging="360"/>
      </w:pPr>
      <w:rPr>
        <w:rFonts w:ascii="Wingdings" w:hAnsi="Wingdings" w:hint="default"/>
        <w:sz w:val="20"/>
      </w:rPr>
    </w:lvl>
    <w:lvl w:ilvl="8">
      <w:start w:val="1"/>
      <w:numFmt w:val="bullet"/>
      <w:lvlText w:val=""/>
      <w:lvlJc w:val="left"/>
      <w:pPr>
        <w:tabs>
          <w:tab w:val="left" w:pos="6480"/>
        </w:tabs>
        <w:ind w:left="6480" w:hanging="360"/>
      </w:pPr>
      <w:rPr>
        <w:rFonts w:ascii="Wingdings" w:hAnsi="Wingdings" w:hint="default"/>
        <w:sz w:val="20"/>
      </w:rPr>
    </w:lvl>
  </w:abstractNum>
  <w:abstractNum w:abstractNumId="14" w15:restartNumberingAfterBreak="0">
    <w:nsid w:val="577E39F0"/>
    <w:multiLevelType w:val="multilevel"/>
    <w:tmpl w:val="577E39F0"/>
    <w:lvl w:ilvl="0">
      <w:start w:val="1"/>
      <w:numFmt w:val="bullet"/>
      <w:lvlText w:val=""/>
      <w:lvlJc w:val="left"/>
      <w:pPr>
        <w:tabs>
          <w:tab w:val="left" w:pos="720"/>
        </w:tabs>
        <w:ind w:left="720" w:hanging="360"/>
      </w:pPr>
      <w:rPr>
        <w:rFonts w:ascii="Symbol" w:hAnsi="Symbol" w:hint="default"/>
        <w:sz w:val="20"/>
      </w:rPr>
    </w:lvl>
    <w:lvl w:ilvl="1">
      <w:start w:val="1"/>
      <w:numFmt w:val="bullet"/>
      <w:lvlText w:val="o"/>
      <w:lvlJc w:val="left"/>
      <w:pPr>
        <w:tabs>
          <w:tab w:val="left" w:pos="1440"/>
        </w:tabs>
        <w:ind w:left="1440" w:hanging="360"/>
      </w:pPr>
      <w:rPr>
        <w:rFonts w:ascii="Courier New" w:hAnsi="Courier New" w:hint="default"/>
        <w:sz w:val="20"/>
      </w:rPr>
    </w:lvl>
    <w:lvl w:ilvl="2">
      <w:start w:val="1"/>
      <w:numFmt w:val="bullet"/>
      <w:lvlText w:val=""/>
      <w:lvlJc w:val="left"/>
      <w:pPr>
        <w:tabs>
          <w:tab w:val="left" w:pos="2160"/>
        </w:tabs>
        <w:ind w:left="2160" w:hanging="360"/>
      </w:pPr>
      <w:rPr>
        <w:rFonts w:ascii="Wingdings" w:hAnsi="Wingdings" w:hint="default"/>
        <w:sz w:val="20"/>
      </w:rPr>
    </w:lvl>
    <w:lvl w:ilvl="3">
      <w:start w:val="1"/>
      <w:numFmt w:val="bullet"/>
      <w:lvlText w:val=""/>
      <w:lvlJc w:val="left"/>
      <w:pPr>
        <w:tabs>
          <w:tab w:val="left" w:pos="2880"/>
        </w:tabs>
        <w:ind w:left="2880" w:hanging="360"/>
      </w:pPr>
      <w:rPr>
        <w:rFonts w:ascii="Wingdings" w:hAnsi="Wingdings" w:hint="default"/>
        <w:sz w:val="20"/>
      </w:rPr>
    </w:lvl>
    <w:lvl w:ilvl="4">
      <w:start w:val="1"/>
      <w:numFmt w:val="bullet"/>
      <w:lvlText w:val=""/>
      <w:lvlJc w:val="left"/>
      <w:pPr>
        <w:tabs>
          <w:tab w:val="left" w:pos="3600"/>
        </w:tabs>
        <w:ind w:left="3600" w:hanging="360"/>
      </w:pPr>
      <w:rPr>
        <w:rFonts w:ascii="Wingdings" w:hAnsi="Wingdings" w:hint="default"/>
        <w:sz w:val="20"/>
      </w:rPr>
    </w:lvl>
    <w:lvl w:ilvl="5">
      <w:start w:val="1"/>
      <w:numFmt w:val="bullet"/>
      <w:lvlText w:val=""/>
      <w:lvlJc w:val="left"/>
      <w:pPr>
        <w:tabs>
          <w:tab w:val="left" w:pos="4320"/>
        </w:tabs>
        <w:ind w:left="4320" w:hanging="360"/>
      </w:pPr>
      <w:rPr>
        <w:rFonts w:ascii="Wingdings" w:hAnsi="Wingdings" w:hint="default"/>
        <w:sz w:val="20"/>
      </w:rPr>
    </w:lvl>
    <w:lvl w:ilvl="6">
      <w:start w:val="1"/>
      <w:numFmt w:val="bullet"/>
      <w:lvlText w:val=""/>
      <w:lvlJc w:val="left"/>
      <w:pPr>
        <w:tabs>
          <w:tab w:val="left" w:pos="5040"/>
        </w:tabs>
        <w:ind w:left="5040" w:hanging="360"/>
      </w:pPr>
      <w:rPr>
        <w:rFonts w:ascii="Wingdings" w:hAnsi="Wingdings" w:hint="default"/>
        <w:sz w:val="20"/>
      </w:rPr>
    </w:lvl>
    <w:lvl w:ilvl="7">
      <w:start w:val="1"/>
      <w:numFmt w:val="bullet"/>
      <w:lvlText w:val=""/>
      <w:lvlJc w:val="left"/>
      <w:pPr>
        <w:tabs>
          <w:tab w:val="left" w:pos="5760"/>
        </w:tabs>
        <w:ind w:left="5760" w:hanging="360"/>
      </w:pPr>
      <w:rPr>
        <w:rFonts w:ascii="Wingdings" w:hAnsi="Wingdings" w:hint="default"/>
        <w:sz w:val="20"/>
      </w:rPr>
    </w:lvl>
    <w:lvl w:ilvl="8">
      <w:start w:val="1"/>
      <w:numFmt w:val="bullet"/>
      <w:lvlText w:val=""/>
      <w:lvlJc w:val="left"/>
      <w:pPr>
        <w:tabs>
          <w:tab w:val="left" w:pos="6480"/>
        </w:tabs>
        <w:ind w:left="6480" w:hanging="360"/>
      </w:pPr>
      <w:rPr>
        <w:rFonts w:ascii="Wingdings" w:hAnsi="Wingdings" w:hint="default"/>
        <w:sz w:val="20"/>
      </w:rPr>
    </w:lvl>
  </w:abstractNum>
  <w:abstractNum w:abstractNumId="15" w15:restartNumberingAfterBreak="0">
    <w:nsid w:val="6616304C"/>
    <w:multiLevelType w:val="multilevel"/>
    <w:tmpl w:val="6616304C"/>
    <w:lvl w:ilvl="0">
      <w:start w:val="1"/>
      <w:numFmt w:val="bullet"/>
      <w:lvlText w:val=""/>
      <w:lvlJc w:val="left"/>
      <w:pPr>
        <w:tabs>
          <w:tab w:val="left" w:pos="720"/>
        </w:tabs>
        <w:ind w:left="720" w:hanging="360"/>
      </w:pPr>
      <w:rPr>
        <w:rFonts w:ascii="Symbol" w:hAnsi="Symbol" w:hint="default"/>
        <w:sz w:val="20"/>
      </w:rPr>
    </w:lvl>
    <w:lvl w:ilvl="1">
      <w:start w:val="1"/>
      <w:numFmt w:val="bullet"/>
      <w:lvlText w:val="o"/>
      <w:lvlJc w:val="left"/>
      <w:pPr>
        <w:tabs>
          <w:tab w:val="left" w:pos="1440"/>
        </w:tabs>
        <w:ind w:left="1440" w:hanging="360"/>
      </w:pPr>
      <w:rPr>
        <w:rFonts w:ascii="Courier New" w:hAnsi="Courier New" w:hint="default"/>
        <w:sz w:val="20"/>
      </w:rPr>
    </w:lvl>
    <w:lvl w:ilvl="2">
      <w:start w:val="1"/>
      <w:numFmt w:val="bullet"/>
      <w:lvlText w:val=""/>
      <w:lvlJc w:val="left"/>
      <w:pPr>
        <w:tabs>
          <w:tab w:val="left" w:pos="2160"/>
        </w:tabs>
        <w:ind w:left="2160" w:hanging="360"/>
      </w:pPr>
      <w:rPr>
        <w:rFonts w:ascii="Wingdings" w:hAnsi="Wingdings" w:hint="default"/>
        <w:sz w:val="20"/>
      </w:rPr>
    </w:lvl>
    <w:lvl w:ilvl="3">
      <w:start w:val="1"/>
      <w:numFmt w:val="bullet"/>
      <w:lvlText w:val=""/>
      <w:lvlJc w:val="left"/>
      <w:pPr>
        <w:tabs>
          <w:tab w:val="left" w:pos="2880"/>
        </w:tabs>
        <w:ind w:left="2880" w:hanging="360"/>
      </w:pPr>
      <w:rPr>
        <w:rFonts w:ascii="Wingdings" w:hAnsi="Wingdings" w:hint="default"/>
        <w:sz w:val="20"/>
      </w:rPr>
    </w:lvl>
    <w:lvl w:ilvl="4">
      <w:start w:val="1"/>
      <w:numFmt w:val="bullet"/>
      <w:lvlText w:val=""/>
      <w:lvlJc w:val="left"/>
      <w:pPr>
        <w:tabs>
          <w:tab w:val="left" w:pos="3600"/>
        </w:tabs>
        <w:ind w:left="3600" w:hanging="360"/>
      </w:pPr>
      <w:rPr>
        <w:rFonts w:ascii="Wingdings" w:hAnsi="Wingdings" w:hint="default"/>
        <w:sz w:val="20"/>
      </w:rPr>
    </w:lvl>
    <w:lvl w:ilvl="5">
      <w:start w:val="1"/>
      <w:numFmt w:val="bullet"/>
      <w:lvlText w:val=""/>
      <w:lvlJc w:val="left"/>
      <w:pPr>
        <w:tabs>
          <w:tab w:val="left" w:pos="4320"/>
        </w:tabs>
        <w:ind w:left="4320" w:hanging="360"/>
      </w:pPr>
      <w:rPr>
        <w:rFonts w:ascii="Wingdings" w:hAnsi="Wingdings" w:hint="default"/>
        <w:sz w:val="20"/>
      </w:rPr>
    </w:lvl>
    <w:lvl w:ilvl="6">
      <w:start w:val="1"/>
      <w:numFmt w:val="bullet"/>
      <w:lvlText w:val=""/>
      <w:lvlJc w:val="left"/>
      <w:pPr>
        <w:tabs>
          <w:tab w:val="left" w:pos="5040"/>
        </w:tabs>
        <w:ind w:left="5040" w:hanging="360"/>
      </w:pPr>
      <w:rPr>
        <w:rFonts w:ascii="Wingdings" w:hAnsi="Wingdings" w:hint="default"/>
        <w:sz w:val="20"/>
      </w:rPr>
    </w:lvl>
    <w:lvl w:ilvl="7">
      <w:start w:val="1"/>
      <w:numFmt w:val="bullet"/>
      <w:lvlText w:val=""/>
      <w:lvlJc w:val="left"/>
      <w:pPr>
        <w:tabs>
          <w:tab w:val="left" w:pos="5760"/>
        </w:tabs>
        <w:ind w:left="5760" w:hanging="360"/>
      </w:pPr>
      <w:rPr>
        <w:rFonts w:ascii="Wingdings" w:hAnsi="Wingdings" w:hint="default"/>
        <w:sz w:val="20"/>
      </w:rPr>
    </w:lvl>
    <w:lvl w:ilvl="8">
      <w:start w:val="1"/>
      <w:numFmt w:val="bullet"/>
      <w:lvlText w:val=""/>
      <w:lvlJc w:val="left"/>
      <w:pPr>
        <w:tabs>
          <w:tab w:val="left" w:pos="6480"/>
        </w:tabs>
        <w:ind w:left="6480" w:hanging="360"/>
      </w:pPr>
      <w:rPr>
        <w:rFonts w:ascii="Wingdings" w:hAnsi="Wingdings" w:hint="default"/>
        <w:sz w:val="20"/>
      </w:rPr>
    </w:lvl>
  </w:abstractNum>
  <w:abstractNum w:abstractNumId="16" w15:restartNumberingAfterBreak="0">
    <w:nsid w:val="7DEA4684"/>
    <w:multiLevelType w:val="multilevel"/>
    <w:tmpl w:val="7DEA4684"/>
    <w:lvl w:ilvl="0">
      <w:start w:val="1"/>
      <w:numFmt w:val="bullet"/>
      <w:lvlText w:val=""/>
      <w:lvlJc w:val="left"/>
      <w:pPr>
        <w:tabs>
          <w:tab w:val="left" w:pos="720"/>
        </w:tabs>
        <w:ind w:left="720" w:hanging="360"/>
      </w:pPr>
      <w:rPr>
        <w:rFonts w:ascii="Symbol" w:hAnsi="Symbol" w:hint="default"/>
        <w:sz w:val="20"/>
      </w:rPr>
    </w:lvl>
    <w:lvl w:ilvl="1">
      <w:start w:val="1"/>
      <w:numFmt w:val="bullet"/>
      <w:lvlText w:val="o"/>
      <w:lvlJc w:val="left"/>
      <w:pPr>
        <w:tabs>
          <w:tab w:val="left" w:pos="1440"/>
        </w:tabs>
        <w:ind w:left="1440" w:hanging="360"/>
      </w:pPr>
      <w:rPr>
        <w:rFonts w:ascii="Courier New" w:hAnsi="Courier New" w:hint="default"/>
        <w:sz w:val="20"/>
      </w:rPr>
    </w:lvl>
    <w:lvl w:ilvl="2">
      <w:start w:val="1"/>
      <w:numFmt w:val="bullet"/>
      <w:lvlText w:val=""/>
      <w:lvlJc w:val="left"/>
      <w:pPr>
        <w:tabs>
          <w:tab w:val="left" w:pos="2160"/>
        </w:tabs>
        <w:ind w:left="2160" w:hanging="360"/>
      </w:pPr>
      <w:rPr>
        <w:rFonts w:ascii="Wingdings" w:hAnsi="Wingdings" w:hint="default"/>
        <w:sz w:val="20"/>
      </w:rPr>
    </w:lvl>
    <w:lvl w:ilvl="3">
      <w:start w:val="1"/>
      <w:numFmt w:val="bullet"/>
      <w:lvlText w:val=""/>
      <w:lvlJc w:val="left"/>
      <w:pPr>
        <w:tabs>
          <w:tab w:val="left" w:pos="2880"/>
        </w:tabs>
        <w:ind w:left="2880" w:hanging="360"/>
      </w:pPr>
      <w:rPr>
        <w:rFonts w:ascii="Wingdings" w:hAnsi="Wingdings" w:hint="default"/>
        <w:sz w:val="20"/>
      </w:rPr>
    </w:lvl>
    <w:lvl w:ilvl="4">
      <w:start w:val="1"/>
      <w:numFmt w:val="bullet"/>
      <w:lvlText w:val=""/>
      <w:lvlJc w:val="left"/>
      <w:pPr>
        <w:tabs>
          <w:tab w:val="left" w:pos="3600"/>
        </w:tabs>
        <w:ind w:left="3600" w:hanging="360"/>
      </w:pPr>
      <w:rPr>
        <w:rFonts w:ascii="Wingdings" w:hAnsi="Wingdings" w:hint="default"/>
        <w:sz w:val="20"/>
      </w:rPr>
    </w:lvl>
    <w:lvl w:ilvl="5">
      <w:start w:val="1"/>
      <w:numFmt w:val="bullet"/>
      <w:lvlText w:val=""/>
      <w:lvlJc w:val="left"/>
      <w:pPr>
        <w:tabs>
          <w:tab w:val="left" w:pos="4320"/>
        </w:tabs>
        <w:ind w:left="4320" w:hanging="360"/>
      </w:pPr>
      <w:rPr>
        <w:rFonts w:ascii="Wingdings" w:hAnsi="Wingdings" w:hint="default"/>
        <w:sz w:val="20"/>
      </w:rPr>
    </w:lvl>
    <w:lvl w:ilvl="6">
      <w:start w:val="1"/>
      <w:numFmt w:val="bullet"/>
      <w:lvlText w:val=""/>
      <w:lvlJc w:val="left"/>
      <w:pPr>
        <w:tabs>
          <w:tab w:val="left" w:pos="5040"/>
        </w:tabs>
        <w:ind w:left="5040" w:hanging="360"/>
      </w:pPr>
      <w:rPr>
        <w:rFonts w:ascii="Wingdings" w:hAnsi="Wingdings" w:hint="default"/>
        <w:sz w:val="20"/>
      </w:rPr>
    </w:lvl>
    <w:lvl w:ilvl="7">
      <w:start w:val="1"/>
      <w:numFmt w:val="bullet"/>
      <w:lvlText w:val=""/>
      <w:lvlJc w:val="left"/>
      <w:pPr>
        <w:tabs>
          <w:tab w:val="left" w:pos="5760"/>
        </w:tabs>
        <w:ind w:left="5760" w:hanging="360"/>
      </w:pPr>
      <w:rPr>
        <w:rFonts w:ascii="Wingdings" w:hAnsi="Wingdings" w:hint="default"/>
        <w:sz w:val="20"/>
      </w:rPr>
    </w:lvl>
    <w:lvl w:ilvl="8">
      <w:start w:val="1"/>
      <w:numFmt w:val="bullet"/>
      <w:lvlText w:val=""/>
      <w:lvlJc w:val="left"/>
      <w:pPr>
        <w:tabs>
          <w:tab w:val="left" w:pos="6480"/>
        </w:tabs>
        <w:ind w:left="6480" w:hanging="360"/>
      </w:pPr>
      <w:rPr>
        <w:rFonts w:ascii="Wingdings" w:hAnsi="Wingdings" w:hint="default"/>
        <w:sz w:val="20"/>
      </w:rPr>
    </w:lvl>
  </w:abstractNum>
  <w:num w:numId="1" w16cid:durableId="1961566967">
    <w:abstractNumId w:val="5"/>
  </w:num>
  <w:num w:numId="2" w16cid:durableId="161555282">
    <w:abstractNumId w:val="3"/>
  </w:num>
  <w:num w:numId="3" w16cid:durableId="1551770881">
    <w:abstractNumId w:val="2"/>
  </w:num>
  <w:num w:numId="4" w16cid:durableId="35542918">
    <w:abstractNumId w:val="4"/>
  </w:num>
  <w:num w:numId="5" w16cid:durableId="2001539438">
    <w:abstractNumId w:val="1"/>
  </w:num>
  <w:num w:numId="6" w16cid:durableId="2113742991">
    <w:abstractNumId w:val="0"/>
  </w:num>
  <w:num w:numId="7" w16cid:durableId="103424400">
    <w:abstractNumId w:val="12"/>
  </w:num>
  <w:num w:numId="8" w16cid:durableId="1563171948">
    <w:abstractNumId w:val="9"/>
  </w:num>
  <w:num w:numId="9" w16cid:durableId="1506167692">
    <w:abstractNumId w:val="8"/>
  </w:num>
  <w:num w:numId="10" w16cid:durableId="221142577">
    <w:abstractNumId w:val="13"/>
  </w:num>
  <w:num w:numId="11" w16cid:durableId="300119220">
    <w:abstractNumId w:val="15"/>
  </w:num>
  <w:num w:numId="12" w16cid:durableId="457141305">
    <w:abstractNumId w:val="16"/>
  </w:num>
  <w:num w:numId="13" w16cid:durableId="1061098467">
    <w:abstractNumId w:val="6"/>
  </w:num>
  <w:num w:numId="14" w16cid:durableId="1356811454">
    <w:abstractNumId w:val="7"/>
  </w:num>
  <w:num w:numId="15" w16cid:durableId="681323672">
    <w:abstractNumId w:val="11"/>
  </w:num>
  <w:num w:numId="16" w16cid:durableId="1332684745">
    <w:abstractNumId w:val="10"/>
  </w:num>
  <w:num w:numId="17" w16cid:durableId="1591281141">
    <w:abstractNumId w:val="14"/>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70"/>
  <w:proofState w:spelling="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B47730"/>
    <w:rsid w:val="00034616"/>
    <w:rsid w:val="0006063C"/>
    <w:rsid w:val="000C09F7"/>
    <w:rsid w:val="0015074B"/>
    <w:rsid w:val="00281224"/>
    <w:rsid w:val="0029639D"/>
    <w:rsid w:val="002A1AF0"/>
    <w:rsid w:val="002A7F0E"/>
    <w:rsid w:val="00326F90"/>
    <w:rsid w:val="00363419"/>
    <w:rsid w:val="004168C8"/>
    <w:rsid w:val="00556980"/>
    <w:rsid w:val="005C229F"/>
    <w:rsid w:val="0060543D"/>
    <w:rsid w:val="006A08CC"/>
    <w:rsid w:val="006A54EC"/>
    <w:rsid w:val="00705E97"/>
    <w:rsid w:val="00757AE2"/>
    <w:rsid w:val="00886825"/>
    <w:rsid w:val="008A623A"/>
    <w:rsid w:val="009718A9"/>
    <w:rsid w:val="00A073AA"/>
    <w:rsid w:val="00AA1D8D"/>
    <w:rsid w:val="00B47730"/>
    <w:rsid w:val="00C42E43"/>
    <w:rsid w:val="00CB0664"/>
    <w:rsid w:val="00D15233"/>
    <w:rsid w:val="00DA33FA"/>
    <w:rsid w:val="00DA53DD"/>
    <w:rsid w:val="00E16B21"/>
    <w:rsid w:val="00E25915"/>
    <w:rsid w:val="00FC693F"/>
    <w:rsid w:val="05195543"/>
    <w:rsid w:val="13CA1DA5"/>
    <w:rsid w:val="26852D50"/>
    <w:rsid w:val="3C72157D"/>
    <w:rsid w:val="4BD66441"/>
    <w:rsid w:val="4CEA63BF"/>
    <w:rsid w:val="6E722D56"/>
    <w:rsid w:val="787D153B"/>
  </w:rsids>
  <m:mathPr>
    <m:mathFont m:val="Cambria Math"/>
    <m:brkBin m:val="before"/>
    <m:brkBinSub m:val="--"/>
    <m:smallFrac m:val="0"/>
    <m:dispDef/>
    <m:lMargin m:val="0"/>
    <m:rMargin m:val="0"/>
    <m:defJc m:val="centerGroup"/>
    <m:wrapIndent m:val="1440"/>
    <m:intLim m:val="subSup"/>
    <m:naryLim m:val="undOvr"/>
  </m:mathPr>
  <w:themeFontLang w:val="en-US" w:eastAsia="ja-JP" w:bidi="ar-SA"/>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fillcolor="white">
      <v:fill color="white"/>
    </o:shapedefaults>
    <o:shapelayout v:ext="edit">
      <o:idmap v:ext="edit" data="1"/>
    </o:shapelayout>
  </w:shapeDefaults>
  <w:decimalSymbol w:val="."/>
  <w:listSeparator w:val=","/>
  <w14:docId w14:val="3F51778A"/>
  <w14:defaultImageDpi w14:val="300"/>
  <w15:docId w15:val="{874BD66B-7268-4A06-9C02-6998E4FAC094}"/>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lang w:val="en-US" w:eastAsia="en-US" w:bidi="bn-BD"/>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uiPriority="9" w:unhideWhenUsed="1" w:qFormat="1"/>
    <w:lsdException w:name="heading 3"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unhideWhenUsed="1" w:qFormat="1"/>
    <w:lsdException w:name="footer" w:unhideWhenUsed="1" w:qFormat="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unhideWhenUsed="1" w:qFormat="1"/>
    <w:lsdException w:name="toa heading" w:semiHidden="1" w:unhideWhenUsed="1"/>
    <w:lsdException w:name="List" w:unhideWhenUsed="1" w:qFormat="1"/>
    <w:lsdException w:name="List Bullet" w:unhideWhenUsed="1"/>
    <w:lsdException w:name="List Number" w:unhideWhenUsed="1" w:qFormat="1"/>
    <w:lsdException w:name="List 2" w:unhideWhenUsed="1" w:qFormat="1"/>
    <w:lsdException w:name="List 3" w:unhideWhenUsed="1" w:qFormat="1"/>
    <w:lsdException w:name="List 4" w:semiHidden="1" w:unhideWhenUsed="1"/>
    <w:lsdException w:name="List 5" w:semiHidden="1" w:unhideWhenUsed="1"/>
    <w:lsdException w:name="List Bullet 2" w:unhideWhenUsed="1" w:qFormat="1"/>
    <w:lsdException w:name="List Bullet 3" w:unhideWhenUsed="1"/>
    <w:lsdException w:name="List Bullet 4" w:semiHidden="1" w:unhideWhenUsed="1"/>
    <w:lsdException w:name="List Bullet 5" w:semiHidden="1" w:unhideWhenUsed="1"/>
    <w:lsdException w:name="List Number 2" w:unhideWhenUsed="1" w:qFormat="1"/>
    <w:lsdException w:name="List Number 3" w:unhideWhenUsed="1" w:qFormat="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unhideWhenUsed="1" w:qFormat="1"/>
    <w:lsdException w:name="Body Text Indent" w:semiHidden="1" w:unhideWhenUsed="1"/>
    <w:lsdException w:name="List Continue" w:unhideWhenUsed="1" w:qFormat="1"/>
    <w:lsdException w:name="List Continue 2" w:unhideWhenUsed="1" w:qFormat="1"/>
    <w:lsdException w:name="List Continue 3" w:unhideWhenUsed="1" w:qFormat="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unhideWhenUsed="1" w:qFormat="1"/>
    <w:lsdException w:name="Body Text 3" w:unhideWhenUsed="1" w:qFormat="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qFormat="1"/>
    <w:lsdException w:name="HTML Acronym" w:semiHidden="1" w:unhideWhenUsed="1"/>
    <w:lsdException w:name="HTML Address" w:semiHidden="1" w:unhideWhenUsed="1"/>
    <w:lsdException w:name="HTML Cite" w:semiHidden="1" w:unhideWhenUsed="1"/>
    <w:lsdException w:name="HTML Code" w:semiHidden="1" w:unhideWhenUsed="1" w:qFormat="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qFormat="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qFormat="1"/>
    <w:lsdException w:name="Table Theme" w:semiHidden="1" w:unhideWhenUsed="1"/>
    <w:lsdException w:name="Placeholder Text" w:semiHidden="1" w:unhideWhenUsed="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qFormat="1"/>
    <w:lsdException w:name="Medium List 2" w:uiPriority="66"/>
    <w:lsdException w:name="Medium Grid 1" w:uiPriority="67"/>
    <w:lsdException w:name="Medium Grid 2" w:uiPriority="68" w:qFormat="1"/>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qFormat="1"/>
    <w:lsdException w:name="Medium Shading 1 Accent 1" w:uiPriority="63"/>
    <w:lsdException w:name="Medium Shading 2 Accent 1" w:uiPriority="64"/>
    <w:lsdException w:name="Medium List 1 Accent 1" w:uiPriority="65" w:qFormat="1"/>
    <w:lsdException w:name="Revision" w:semiHidden="1" w:unhideWhenUsed="1"/>
    <w:lsdException w:name="List Paragraph" w:uiPriority="34" w:qFormat="1"/>
    <w:lsdException w:name="Quote" w:uiPriority="29" w:qFormat="1"/>
    <w:lsdException w:name="Intense Quote" w:uiPriority="30" w:qFormat="1"/>
    <w:lsdException w:name="Medium List 2 Accent 1" w:uiPriority="66"/>
    <w:lsdException w:name="Medium Grid 1 Accent 1" w:uiPriority="67" w:qFormat="1"/>
    <w:lsdException w:name="Medium Grid 2 Accent 1" w:uiPriority="68" w:qFormat="1"/>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qFormat="1"/>
    <w:lsdException w:name="Medium List 1 Accent 2" w:uiPriority="65" w:qFormat="1"/>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qFormat="1"/>
    <w:lsdException w:name="Medium List 1 Accent 3" w:uiPriority="65" w:qFormat="1"/>
    <w:lsdException w:name="Medium List 2 Accent 3" w:uiPriority="66" w:qFormat="1"/>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qFormat="1"/>
    <w:lsdException w:name="Medium List 2 Accent 4" w:uiPriority="66" w:qFormat="1"/>
    <w:lsdException w:name="Medium Grid 1 Accent 4" w:uiPriority="67" w:qFormat="1"/>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qFormat="1"/>
    <w:lsdException w:name="Light Grid Accent 5" w:uiPriority="62"/>
    <w:lsdException w:name="Medium Shading 1 Accent 5" w:uiPriority="63"/>
    <w:lsdException w:name="Medium Shading 2 Accent 5" w:uiPriority="64"/>
    <w:lsdException w:name="Medium List 1 Accent 5" w:uiPriority="65" w:qFormat="1"/>
    <w:lsdException w:name="Medium List 2 Accent 5" w:uiPriority="66"/>
    <w:lsdException w:name="Medium Grid 1 Accent 5" w:uiPriority="67" w:qFormat="1"/>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qFormat="1"/>
    <w:lsdException w:name="Light List Accent 6" w:uiPriority="61"/>
    <w:lsdException w:name="Light Grid Accent 6" w:uiPriority="62" w:qFormat="1"/>
    <w:lsdException w:name="Medium Shading 1 Accent 6" w:uiPriority="63"/>
    <w:lsdException w:name="Medium Shading 2 Accent 6" w:uiPriority="64" w:qFormat="1"/>
    <w:lsdException w:name="Medium List 1 Accent 6" w:uiPriority="65" w:qFormat="1"/>
    <w:lsdException w:name="Medium List 2 Accent 6" w:uiPriority="66"/>
    <w:lsdException w:name="Medium Grid 1 Accent 6" w:uiPriority="67" w:qFormat="1"/>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pPr>
      <w:spacing w:after="200" w:line="276" w:lineRule="auto"/>
    </w:pPr>
    <w:rPr>
      <w:sz w:val="22"/>
      <w:szCs w:val="22"/>
      <w:lang w:bidi="ar-SA"/>
    </w:rPr>
  </w:style>
  <w:style w:type="paragraph" w:styleId="Heading1">
    <w:name w:val="heading 1"/>
    <w:basedOn w:val="Normal"/>
    <w:next w:val="Normal"/>
    <w:link w:val="Heading1Char"/>
    <w:uiPriority w:val="9"/>
    <w:qFormat/>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pPr>
      <w:keepNext/>
      <w:keepLines/>
      <w:spacing w:before="200" w:after="0"/>
      <w:outlineLvl w:val="4"/>
    </w:pPr>
    <w:rPr>
      <w:rFonts w:asciiTheme="majorHAnsi" w:eastAsiaTheme="majorEastAsia" w:hAnsiTheme="majorHAnsi" w:cstheme="majorBidi"/>
      <w:color w:val="244061" w:themeColor="accent1" w:themeShade="80"/>
    </w:rPr>
  </w:style>
  <w:style w:type="paragraph" w:styleId="Heading6">
    <w:name w:val="heading 6"/>
    <w:basedOn w:val="Normal"/>
    <w:next w:val="Normal"/>
    <w:link w:val="Heading6Char"/>
    <w:uiPriority w:val="9"/>
    <w:semiHidden/>
    <w:unhideWhenUsed/>
    <w:qFormat/>
    <w:pPr>
      <w:keepNext/>
      <w:keepLines/>
      <w:spacing w:before="200" w:after="0"/>
      <w:outlineLvl w:val="5"/>
    </w:pPr>
    <w:rPr>
      <w:rFonts w:asciiTheme="majorHAnsi" w:eastAsiaTheme="majorEastAsia" w:hAnsiTheme="majorHAnsi" w:cstheme="majorBidi"/>
      <w:i/>
      <w:iCs/>
      <w:color w:val="244061" w:themeColor="accent1" w:themeShade="80"/>
    </w:rPr>
  </w:style>
  <w:style w:type="paragraph" w:styleId="Heading7">
    <w:name w:val="heading 7"/>
    <w:basedOn w:val="Normal"/>
    <w:next w:val="Normal"/>
    <w:link w:val="Heading7Char"/>
    <w:uiPriority w:val="9"/>
    <w:semiHidden/>
    <w:unhideWhenUsed/>
    <w:qFormat/>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BodyText">
    <w:name w:val="Body Text"/>
    <w:basedOn w:val="Normal"/>
    <w:link w:val="BodyTextChar"/>
    <w:uiPriority w:val="99"/>
    <w:unhideWhenUsed/>
    <w:qFormat/>
    <w:pPr>
      <w:spacing w:after="120"/>
    </w:pPr>
  </w:style>
  <w:style w:type="paragraph" w:styleId="BodyText2">
    <w:name w:val="Body Text 2"/>
    <w:basedOn w:val="Normal"/>
    <w:link w:val="BodyText2Char"/>
    <w:uiPriority w:val="99"/>
    <w:unhideWhenUsed/>
    <w:qFormat/>
    <w:pPr>
      <w:spacing w:after="120" w:line="480" w:lineRule="auto"/>
    </w:pPr>
  </w:style>
  <w:style w:type="paragraph" w:styleId="BodyText3">
    <w:name w:val="Body Text 3"/>
    <w:basedOn w:val="Normal"/>
    <w:link w:val="BodyText3Char"/>
    <w:uiPriority w:val="99"/>
    <w:unhideWhenUsed/>
    <w:qFormat/>
    <w:pPr>
      <w:spacing w:after="120"/>
    </w:pPr>
    <w:rPr>
      <w:sz w:val="16"/>
      <w:szCs w:val="16"/>
    </w:rPr>
  </w:style>
  <w:style w:type="paragraph" w:styleId="Caption">
    <w:name w:val="caption"/>
    <w:basedOn w:val="Normal"/>
    <w:next w:val="Normal"/>
    <w:uiPriority w:val="35"/>
    <w:semiHidden/>
    <w:unhideWhenUsed/>
    <w:qFormat/>
    <w:pPr>
      <w:spacing w:line="240" w:lineRule="auto"/>
    </w:pPr>
    <w:rPr>
      <w:b/>
      <w:bCs/>
      <w:color w:val="4F81BD" w:themeColor="accent1"/>
      <w:sz w:val="18"/>
      <w:szCs w:val="18"/>
    </w:rPr>
  </w:style>
  <w:style w:type="character" w:styleId="Emphasis">
    <w:name w:val="Emphasis"/>
    <w:basedOn w:val="DefaultParagraphFont"/>
    <w:uiPriority w:val="20"/>
    <w:qFormat/>
    <w:rPr>
      <w:i/>
      <w:iCs/>
    </w:rPr>
  </w:style>
  <w:style w:type="paragraph" w:styleId="Footer">
    <w:name w:val="footer"/>
    <w:basedOn w:val="Normal"/>
    <w:link w:val="FooterChar"/>
    <w:uiPriority w:val="99"/>
    <w:unhideWhenUsed/>
    <w:qFormat/>
    <w:pPr>
      <w:tabs>
        <w:tab w:val="center" w:pos="4680"/>
        <w:tab w:val="right" w:pos="9360"/>
      </w:tabs>
      <w:spacing w:after="0" w:line="240" w:lineRule="auto"/>
    </w:pPr>
  </w:style>
  <w:style w:type="paragraph" w:styleId="Header">
    <w:name w:val="header"/>
    <w:basedOn w:val="Normal"/>
    <w:link w:val="HeaderChar"/>
    <w:uiPriority w:val="99"/>
    <w:unhideWhenUsed/>
    <w:qFormat/>
    <w:pPr>
      <w:tabs>
        <w:tab w:val="center" w:pos="4680"/>
        <w:tab w:val="right" w:pos="9360"/>
      </w:tabs>
      <w:spacing w:after="0" w:line="240" w:lineRule="auto"/>
    </w:pPr>
  </w:style>
  <w:style w:type="character" w:styleId="HTMLCode">
    <w:name w:val="HTML Code"/>
    <w:basedOn w:val="DefaultParagraphFont"/>
    <w:uiPriority w:val="99"/>
    <w:semiHidden/>
    <w:unhideWhenUsed/>
    <w:qFormat/>
    <w:rPr>
      <w:rFonts w:ascii="Courier New" w:eastAsia="Times New Roman" w:hAnsi="Courier New" w:cs="Courier New"/>
      <w:sz w:val="20"/>
      <w:szCs w:val="20"/>
    </w:rPr>
  </w:style>
  <w:style w:type="paragraph" w:styleId="List">
    <w:name w:val="List"/>
    <w:basedOn w:val="Normal"/>
    <w:uiPriority w:val="99"/>
    <w:unhideWhenUsed/>
    <w:qFormat/>
    <w:pPr>
      <w:ind w:left="360" w:hanging="360"/>
      <w:contextualSpacing/>
    </w:pPr>
  </w:style>
  <w:style w:type="paragraph" w:styleId="List2">
    <w:name w:val="List 2"/>
    <w:basedOn w:val="Normal"/>
    <w:uiPriority w:val="99"/>
    <w:unhideWhenUsed/>
    <w:qFormat/>
    <w:pPr>
      <w:ind w:left="720" w:hanging="360"/>
      <w:contextualSpacing/>
    </w:pPr>
  </w:style>
  <w:style w:type="paragraph" w:styleId="List3">
    <w:name w:val="List 3"/>
    <w:basedOn w:val="Normal"/>
    <w:uiPriority w:val="99"/>
    <w:unhideWhenUsed/>
    <w:qFormat/>
    <w:pPr>
      <w:ind w:left="1080" w:hanging="360"/>
      <w:contextualSpacing/>
    </w:pPr>
  </w:style>
  <w:style w:type="paragraph" w:styleId="ListBullet">
    <w:name w:val="List Bullet"/>
    <w:basedOn w:val="Normal"/>
    <w:uiPriority w:val="99"/>
    <w:unhideWhenUsed/>
    <w:pPr>
      <w:numPr>
        <w:numId w:val="1"/>
      </w:numPr>
      <w:contextualSpacing/>
    </w:pPr>
  </w:style>
  <w:style w:type="paragraph" w:styleId="ListBullet2">
    <w:name w:val="List Bullet 2"/>
    <w:basedOn w:val="Normal"/>
    <w:uiPriority w:val="99"/>
    <w:unhideWhenUsed/>
    <w:qFormat/>
    <w:pPr>
      <w:numPr>
        <w:numId w:val="2"/>
      </w:numPr>
      <w:contextualSpacing/>
    </w:pPr>
  </w:style>
  <w:style w:type="paragraph" w:styleId="ListBullet3">
    <w:name w:val="List Bullet 3"/>
    <w:basedOn w:val="Normal"/>
    <w:uiPriority w:val="99"/>
    <w:unhideWhenUsed/>
    <w:pPr>
      <w:numPr>
        <w:numId w:val="3"/>
      </w:numPr>
      <w:contextualSpacing/>
    </w:pPr>
  </w:style>
  <w:style w:type="paragraph" w:styleId="ListContinue">
    <w:name w:val="List Continue"/>
    <w:basedOn w:val="Normal"/>
    <w:uiPriority w:val="99"/>
    <w:unhideWhenUsed/>
    <w:qFormat/>
    <w:pPr>
      <w:spacing w:after="120"/>
      <w:ind w:left="360"/>
      <w:contextualSpacing/>
    </w:pPr>
  </w:style>
  <w:style w:type="paragraph" w:styleId="ListContinue2">
    <w:name w:val="List Continue 2"/>
    <w:basedOn w:val="Normal"/>
    <w:uiPriority w:val="99"/>
    <w:unhideWhenUsed/>
    <w:qFormat/>
    <w:pPr>
      <w:spacing w:after="120"/>
      <w:ind w:left="720"/>
      <w:contextualSpacing/>
    </w:pPr>
  </w:style>
  <w:style w:type="paragraph" w:styleId="ListContinue3">
    <w:name w:val="List Continue 3"/>
    <w:basedOn w:val="Normal"/>
    <w:uiPriority w:val="99"/>
    <w:unhideWhenUsed/>
    <w:qFormat/>
    <w:pPr>
      <w:spacing w:after="120"/>
      <w:ind w:left="1080"/>
      <w:contextualSpacing/>
    </w:pPr>
  </w:style>
  <w:style w:type="paragraph" w:styleId="ListNumber">
    <w:name w:val="List Number"/>
    <w:basedOn w:val="Normal"/>
    <w:uiPriority w:val="99"/>
    <w:unhideWhenUsed/>
    <w:qFormat/>
    <w:pPr>
      <w:numPr>
        <w:numId w:val="4"/>
      </w:numPr>
      <w:contextualSpacing/>
    </w:pPr>
  </w:style>
  <w:style w:type="paragraph" w:styleId="ListNumber2">
    <w:name w:val="List Number 2"/>
    <w:basedOn w:val="Normal"/>
    <w:uiPriority w:val="99"/>
    <w:unhideWhenUsed/>
    <w:qFormat/>
    <w:pPr>
      <w:numPr>
        <w:numId w:val="5"/>
      </w:numPr>
      <w:contextualSpacing/>
    </w:pPr>
  </w:style>
  <w:style w:type="paragraph" w:styleId="ListNumber3">
    <w:name w:val="List Number 3"/>
    <w:basedOn w:val="Normal"/>
    <w:uiPriority w:val="99"/>
    <w:unhideWhenUsed/>
    <w:qFormat/>
    <w:pPr>
      <w:numPr>
        <w:numId w:val="6"/>
      </w:numPr>
      <w:contextualSpacing/>
    </w:pPr>
  </w:style>
  <w:style w:type="paragraph" w:styleId="MacroText">
    <w:name w:val="macro"/>
    <w:link w:val="MacroTextChar"/>
    <w:uiPriority w:val="99"/>
    <w:unhideWhenUsed/>
    <w:qFormat/>
    <w:pPr>
      <w:tabs>
        <w:tab w:val="left" w:pos="576"/>
        <w:tab w:val="left" w:pos="1152"/>
        <w:tab w:val="left" w:pos="1728"/>
        <w:tab w:val="left" w:pos="2304"/>
        <w:tab w:val="left" w:pos="2880"/>
        <w:tab w:val="left" w:pos="3456"/>
        <w:tab w:val="left" w:pos="4032"/>
      </w:tabs>
      <w:spacing w:after="200" w:line="276" w:lineRule="auto"/>
    </w:pPr>
    <w:rPr>
      <w:rFonts w:ascii="Courier" w:hAnsi="Courier"/>
      <w:lang w:bidi="ar-SA"/>
    </w:rPr>
  </w:style>
  <w:style w:type="paragraph" w:styleId="NormalWeb">
    <w:name w:val="Normal (Web)"/>
    <w:basedOn w:val="Normal"/>
    <w:uiPriority w:val="99"/>
    <w:unhideWhenUsed/>
    <w:qFormat/>
    <w:pPr>
      <w:spacing w:before="100" w:beforeAutospacing="1" w:after="100" w:afterAutospacing="1" w:line="240" w:lineRule="auto"/>
    </w:pPr>
    <w:rPr>
      <w:rFonts w:ascii="Times New Roman" w:eastAsia="Times New Roman" w:hAnsi="Times New Roman" w:cs="Times New Roman"/>
      <w:sz w:val="24"/>
      <w:szCs w:val="24"/>
    </w:rPr>
  </w:style>
  <w:style w:type="character" w:styleId="Strong">
    <w:name w:val="Strong"/>
    <w:basedOn w:val="DefaultParagraphFont"/>
    <w:uiPriority w:val="22"/>
    <w:qFormat/>
    <w:rPr>
      <w:b/>
      <w:bCs/>
    </w:rPr>
  </w:style>
  <w:style w:type="paragraph" w:styleId="Subtitle">
    <w:name w:val="Subtitle"/>
    <w:basedOn w:val="Normal"/>
    <w:next w:val="Normal"/>
    <w:link w:val="SubtitleChar"/>
    <w:uiPriority w:val="11"/>
    <w:qFormat/>
    <w:rPr>
      <w:rFonts w:asciiTheme="majorHAnsi" w:eastAsiaTheme="majorEastAsia" w:hAnsiTheme="majorHAnsi" w:cstheme="majorBidi"/>
      <w:i/>
      <w:iCs/>
      <w:color w:val="4F81BD" w:themeColor="accent1"/>
      <w:spacing w:val="15"/>
      <w:sz w:val="24"/>
      <w:szCs w:val="24"/>
    </w:rPr>
  </w:style>
  <w:style w:type="table" w:styleId="TableGrid">
    <w:name w:val="Table Grid"/>
    <w:basedOn w:val="TableNormal"/>
    <w:uiPriority w:val="59"/>
    <w:qFormat/>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Title">
    <w:name w:val="Title"/>
    <w:basedOn w:val="Normal"/>
    <w:next w:val="Normal"/>
    <w:link w:val="TitleChar"/>
    <w:uiPriority w:val="10"/>
    <w:qFormat/>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table" w:styleId="LightShading">
    <w:name w:val="Light Shading"/>
    <w:basedOn w:val="TableNormal"/>
    <w:uiPriority w:val="60"/>
    <w:rPr>
      <w:color w:val="000000" w:themeColor="text1" w:themeShade="BF"/>
    </w:rPr>
    <w:tblPr>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Pr>
      <w:color w:val="365F91" w:themeColor="accent1" w:themeShade="BF"/>
    </w:rPr>
    <w:tblPr>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Pr>
      <w:color w:val="943634" w:themeColor="accent2" w:themeShade="BF"/>
    </w:rPr>
    <w:tblPr>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Pr>
      <w:color w:val="76923C" w:themeColor="accent3" w:themeShade="BF"/>
    </w:rPr>
    <w:tblPr>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Pr>
      <w:color w:val="5F497A" w:themeColor="accent4" w:themeShade="BF"/>
    </w:rPr>
    <w:tblPr>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Pr>
      <w:color w:val="31849B" w:themeColor="accent5" w:themeShade="BF"/>
    </w:rPr>
    <w:tblPr>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qFormat/>
    <w:rPr>
      <w:color w:val="E36C0A" w:themeColor="accent6" w:themeShade="BF"/>
    </w:rPr>
    <w:tblPr>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tblPr>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tblPr>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tblPr>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tblPr>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tblPr>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qFormat/>
    <w:tblPr>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tblPr>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tblPr>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auto"/>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auto"/>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auto"/>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auto"/>
        </w:tcBorders>
      </w:tcPr>
    </w:tblStylePr>
  </w:style>
  <w:style w:type="table" w:styleId="LightGrid-Accent1">
    <w:name w:val="Light Grid Accent 1"/>
    <w:basedOn w:val="TableNormal"/>
    <w:uiPriority w:val="62"/>
    <w:qFormat/>
    <w:tblPr>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auto"/>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auto"/>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auto"/>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auto"/>
        </w:tcBorders>
      </w:tcPr>
    </w:tblStylePr>
  </w:style>
  <w:style w:type="table" w:styleId="LightGrid-Accent2">
    <w:name w:val="Light Grid Accent 2"/>
    <w:basedOn w:val="TableNormal"/>
    <w:uiPriority w:val="62"/>
    <w:tblPr>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auto"/>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auto"/>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auto"/>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auto"/>
        </w:tcBorders>
      </w:tcPr>
    </w:tblStylePr>
  </w:style>
  <w:style w:type="table" w:styleId="LightGrid-Accent3">
    <w:name w:val="Light Grid Accent 3"/>
    <w:basedOn w:val="TableNormal"/>
    <w:uiPriority w:val="62"/>
    <w:tblPr>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auto"/>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auto"/>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auto"/>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auto"/>
        </w:tcBorders>
      </w:tcPr>
    </w:tblStylePr>
  </w:style>
  <w:style w:type="table" w:styleId="LightGrid-Accent4">
    <w:name w:val="Light Grid Accent 4"/>
    <w:basedOn w:val="TableNormal"/>
    <w:uiPriority w:val="62"/>
    <w:tblPr>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auto"/>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auto"/>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auto"/>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auto"/>
        </w:tcBorders>
      </w:tcPr>
    </w:tblStylePr>
  </w:style>
  <w:style w:type="table" w:styleId="LightGrid-Accent5">
    <w:name w:val="Light Grid Accent 5"/>
    <w:basedOn w:val="TableNormal"/>
    <w:uiPriority w:val="62"/>
    <w:tblPr>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auto"/>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auto"/>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auto"/>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auto"/>
        </w:tcBorders>
      </w:tcPr>
    </w:tblStylePr>
  </w:style>
  <w:style w:type="table" w:styleId="LightGrid-Accent6">
    <w:name w:val="Light Grid Accent 6"/>
    <w:basedOn w:val="TableNormal"/>
    <w:uiPriority w:val="62"/>
    <w:qFormat/>
    <w:tblPr>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auto"/>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auto"/>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auto"/>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auto"/>
        </w:tcBorders>
      </w:tcPr>
    </w:tblStylePr>
  </w:style>
  <w:style w:type="table" w:styleId="MediumShading1">
    <w:name w:val="Medium Shading 1"/>
    <w:basedOn w:val="TableNormal"/>
    <w:uiPriority w:val="63"/>
    <w:tblPr>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tblPr>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tblPr>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tblPr>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tblPr>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tblPr>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tblPr>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tblPr>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tblPr>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qFormat/>
    <w:tblPr>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qFormat/>
    <w:tblPr>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tblPr>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tblPr>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qFormat/>
    <w:tblPr>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qFormat/>
    <w:rPr>
      <w:color w:val="000000" w:themeColor="text1"/>
    </w:rPr>
    <w:tblPr>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qFormat/>
    <w:rPr>
      <w:color w:val="000000" w:themeColor="text1"/>
    </w:rPr>
    <w:tblPr>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qFormat/>
    <w:rPr>
      <w:color w:val="000000" w:themeColor="text1"/>
    </w:rPr>
    <w:tblPr>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qFormat/>
    <w:rPr>
      <w:color w:val="000000" w:themeColor="text1"/>
    </w:rPr>
    <w:tblPr>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qFormat/>
    <w:rPr>
      <w:color w:val="000000" w:themeColor="text1"/>
    </w:rPr>
    <w:tblPr>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qFormat/>
    <w:rPr>
      <w:color w:val="000000" w:themeColor="text1"/>
    </w:rPr>
    <w:tblPr>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qFormat/>
    <w:rPr>
      <w:color w:val="000000" w:themeColor="text1"/>
    </w:rPr>
    <w:tblPr>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Pr>
      <w:rFonts w:asciiTheme="majorHAnsi" w:eastAsiaTheme="majorEastAsia" w:hAnsiTheme="majorHAnsi" w:cstheme="majorBidi"/>
      <w:color w:val="000000" w:themeColor="text1"/>
    </w:rPr>
    <w:tblPr>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Pr>
      <w:rFonts w:asciiTheme="majorHAnsi" w:eastAsiaTheme="majorEastAsia" w:hAnsiTheme="majorHAnsi" w:cstheme="majorBidi"/>
      <w:color w:val="000000" w:themeColor="text1"/>
    </w:rPr>
    <w:tblPr>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Pr>
      <w:rFonts w:asciiTheme="majorHAnsi" w:eastAsiaTheme="majorEastAsia" w:hAnsiTheme="majorHAnsi" w:cstheme="majorBidi"/>
      <w:color w:val="000000" w:themeColor="text1"/>
    </w:rPr>
    <w:tblPr>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qFormat/>
    <w:rPr>
      <w:rFonts w:asciiTheme="majorHAnsi" w:eastAsiaTheme="majorEastAsia" w:hAnsiTheme="majorHAnsi" w:cstheme="majorBidi"/>
      <w:color w:val="000000" w:themeColor="text1"/>
    </w:rPr>
    <w:tblPr>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qFormat/>
    <w:rPr>
      <w:rFonts w:asciiTheme="majorHAnsi" w:eastAsiaTheme="majorEastAsia" w:hAnsiTheme="majorHAnsi" w:cstheme="majorBidi"/>
      <w:color w:val="000000" w:themeColor="text1"/>
    </w:rPr>
    <w:tblPr>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Pr>
      <w:rFonts w:asciiTheme="majorHAnsi" w:eastAsiaTheme="majorEastAsia" w:hAnsiTheme="majorHAnsi" w:cstheme="majorBidi"/>
      <w:color w:val="000000" w:themeColor="text1"/>
    </w:rPr>
    <w:tblPr>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Pr>
      <w:rFonts w:asciiTheme="majorHAnsi" w:eastAsiaTheme="majorEastAsia" w:hAnsiTheme="majorHAnsi" w:cstheme="majorBidi"/>
      <w:color w:val="000000" w:themeColor="text1"/>
    </w:rPr>
    <w:tblPr>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tblPr>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qFormat/>
    <w:tblPr>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tblPr>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tblPr>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qFormat/>
    <w:tblPr>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qFormat/>
    <w:tblPr>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qFormat/>
    <w:tblPr>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qFormat/>
    <w:rPr>
      <w:rFonts w:asciiTheme="majorHAnsi" w:eastAsiaTheme="majorEastAsia" w:hAnsiTheme="majorHAnsi" w:cstheme="majorBidi"/>
      <w:color w:val="000000" w:themeColor="text1"/>
    </w:rPr>
    <w:tblPr>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auto"/>
          <w:insideV w:val="single" w:sz="6" w:space="0" w:color="auto"/>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qFormat/>
    <w:rPr>
      <w:rFonts w:asciiTheme="majorHAnsi" w:eastAsiaTheme="majorEastAsia" w:hAnsiTheme="majorHAnsi" w:cstheme="majorBidi"/>
      <w:color w:val="000000" w:themeColor="text1"/>
    </w:rPr>
    <w:tblPr>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auto"/>
          <w:insideV w:val="single" w:sz="6" w:space="0" w:color="auto"/>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Pr>
      <w:rFonts w:asciiTheme="majorHAnsi" w:eastAsiaTheme="majorEastAsia" w:hAnsiTheme="majorHAnsi" w:cstheme="majorBidi"/>
      <w:color w:val="000000" w:themeColor="text1"/>
    </w:rPr>
    <w:tblPr>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auto"/>
          <w:insideV w:val="single" w:sz="6" w:space="0" w:color="auto"/>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Pr>
      <w:rFonts w:asciiTheme="majorHAnsi" w:eastAsiaTheme="majorEastAsia" w:hAnsiTheme="majorHAnsi" w:cstheme="majorBidi"/>
      <w:color w:val="000000" w:themeColor="text1"/>
    </w:rPr>
    <w:tblPr>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auto"/>
          <w:insideV w:val="single" w:sz="6" w:space="0" w:color="auto"/>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Pr>
      <w:rFonts w:asciiTheme="majorHAnsi" w:eastAsiaTheme="majorEastAsia" w:hAnsiTheme="majorHAnsi" w:cstheme="majorBidi"/>
      <w:color w:val="000000" w:themeColor="text1"/>
    </w:rPr>
    <w:tblPr>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auto"/>
          <w:insideV w:val="single" w:sz="6" w:space="0" w:color="auto"/>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Pr>
      <w:rFonts w:asciiTheme="majorHAnsi" w:eastAsiaTheme="majorEastAsia" w:hAnsiTheme="majorHAnsi" w:cstheme="majorBidi"/>
      <w:color w:val="000000" w:themeColor="text1"/>
    </w:rPr>
    <w:tblPr>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auto"/>
          <w:insideV w:val="single" w:sz="6" w:space="0" w:color="auto"/>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Pr>
      <w:rFonts w:asciiTheme="majorHAnsi" w:eastAsiaTheme="majorEastAsia" w:hAnsiTheme="majorHAnsi" w:cstheme="majorBidi"/>
      <w:color w:val="000000" w:themeColor="text1"/>
    </w:rPr>
    <w:tblPr>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auto"/>
          <w:insideV w:val="single" w:sz="6" w:space="0" w:color="auto"/>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tblPr>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auto"/>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auto"/>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auto"/>
          <w:insideV w:val="single" w:sz="8" w:space="0" w:color="auto"/>
        </w:tcBorders>
        <w:shd w:val="clear" w:color="auto" w:fill="808080" w:themeFill="text1" w:themeFillTint="7F"/>
      </w:tcPr>
    </w:tblStylePr>
  </w:style>
  <w:style w:type="table" w:styleId="MediumGrid3-Accent1">
    <w:name w:val="Medium Grid 3 Accent 1"/>
    <w:basedOn w:val="TableNormal"/>
    <w:uiPriority w:val="69"/>
    <w:tblPr>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auto"/>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auto"/>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auto"/>
          <w:insideV w:val="single" w:sz="8" w:space="0" w:color="auto"/>
        </w:tcBorders>
        <w:shd w:val="clear" w:color="auto" w:fill="A7BFDE" w:themeFill="accent1" w:themeFillTint="7F"/>
      </w:tcPr>
    </w:tblStylePr>
  </w:style>
  <w:style w:type="table" w:styleId="MediumGrid3-Accent2">
    <w:name w:val="Medium Grid 3 Accent 2"/>
    <w:basedOn w:val="TableNormal"/>
    <w:uiPriority w:val="69"/>
    <w:tblPr>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auto"/>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auto"/>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auto"/>
          <w:insideV w:val="single" w:sz="8" w:space="0" w:color="auto"/>
        </w:tcBorders>
        <w:shd w:val="clear" w:color="auto" w:fill="DFA7A6" w:themeFill="accent2" w:themeFillTint="7F"/>
      </w:tcPr>
    </w:tblStylePr>
  </w:style>
  <w:style w:type="table" w:styleId="MediumGrid3-Accent3">
    <w:name w:val="Medium Grid 3 Accent 3"/>
    <w:basedOn w:val="TableNormal"/>
    <w:uiPriority w:val="69"/>
    <w:tblPr>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auto"/>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auto"/>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auto"/>
          <w:insideV w:val="single" w:sz="8" w:space="0" w:color="auto"/>
        </w:tcBorders>
        <w:shd w:val="clear" w:color="auto" w:fill="CDDDAC" w:themeFill="accent3" w:themeFillTint="7F"/>
      </w:tcPr>
    </w:tblStylePr>
  </w:style>
  <w:style w:type="table" w:styleId="MediumGrid3-Accent4">
    <w:name w:val="Medium Grid 3 Accent 4"/>
    <w:basedOn w:val="TableNormal"/>
    <w:uiPriority w:val="69"/>
    <w:tblPr>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auto"/>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auto"/>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auto"/>
          <w:insideV w:val="single" w:sz="8" w:space="0" w:color="auto"/>
        </w:tcBorders>
        <w:shd w:val="clear" w:color="auto" w:fill="BFB1D0" w:themeFill="accent4" w:themeFillTint="7F"/>
      </w:tcPr>
    </w:tblStylePr>
  </w:style>
  <w:style w:type="table" w:styleId="MediumGrid3-Accent5">
    <w:name w:val="Medium Grid 3 Accent 5"/>
    <w:basedOn w:val="TableNormal"/>
    <w:uiPriority w:val="69"/>
    <w:tblPr>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auto"/>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auto"/>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auto"/>
          <w:insideV w:val="single" w:sz="8" w:space="0" w:color="auto"/>
        </w:tcBorders>
        <w:shd w:val="clear" w:color="auto" w:fill="A5D5E2" w:themeFill="accent5" w:themeFillTint="7F"/>
      </w:tcPr>
    </w:tblStylePr>
  </w:style>
  <w:style w:type="table" w:styleId="MediumGrid3-Accent6">
    <w:name w:val="Medium Grid 3 Accent 6"/>
    <w:basedOn w:val="TableNormal"/>
    <w:uiPriority w:val="69"/>
    <w:tblPr>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auto"/>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auto"/>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auto"/>
          <w:insideV w:val="single" w:sz="8" w:space="0" w:color="auto"/>
        </w:tcBorders>
        <w:shd w:val="clear" w:color="auto" w:fill="FBCAA2" w:themeFill="accent6" w:themeFillTint="7F"/>
      </w:tcPr>
    </w:tblStylePr>
  </w:style>
  <w:style w:type="table" w:styleId="DarkList">
    <w:name w:val="Dark List"/>
    <w:basedOn w:val="TableNormal"/>
    <w:uiPriority w:val="70"/>
    <w:rPr>
      <w:color w:val="FFFFFF" w:themeColor="background1"/>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Pr>
      <w:color w:val="FFFFFF" w:themeColor="background1"/>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Pr>
      <w:color w:val="FFFFFF" w:themeColor="background1"/>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Pr>
      <w:color w:val="FFFFFF" w:themeColor="background1"/>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Pr>
      <w:color w:val="FFFFFF" w:themeColor="background1"/>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Pr>
      <w:color w:val="FFFFFF" w:themeColor="background1"/>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Pr>
      <w:color w:val="FFFFFF" w:themeColor="background1"/>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Pr>
      <w:color w:val="000000" w:themeColor="text1"/>
    </w:rPr>
    <w:tblPr>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auto"/>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Pr>
      <w:color w:val="000000" w:themeColor="text1"/>
    </w:rPr>
    <w:tblPr>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auto"/>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Pr>
      <w:color w:val="000000" w:themeColor="text1"/>
    </w:rPr>
    <w:tblPr>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auto"/>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Pr>
      <w:color w:val="000000" w:themeColor="text1"/>
    </w:rPr>
    <w:tblPr>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auto"/>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Pr>
      <w:color w:val="000000" w:themeColor="text1"/>
    </w:rPr>
    <w:tblPr>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auto"/>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Pr>
      <w:color w:val="000000" w:themeColor="text1"/>
    </w:rPr>
    <w:tblPr>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auto"/>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Pr>
      <w:color w:val="000000" w:themeColor="text1"/>
    </w:rPr>
    <w:tblPr>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auto"/>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Pr>
      <w:color w:val="000000" w:themeColor="text1"/>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Pr>
      <w:color w:val="000000" w:themeColor="text1"/>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Pr>
      <w:color w:val="000000" w:themeColor="text1"/>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Pr>
      <w:color w:val="000000" w:themeColor="text1"/>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Pr>
      <w:color w:val="000000" w:themeColor="text1"/>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Pr>
      <w:color w:val="000000" w:themeColor="text1"/>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Pr>
      <w:color w:val="000000" w:themeColor="text1"/>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Pr>
      <w:color w:val="000000" w:themeColor="text1"/>
    </w:rPr>
    <w:tblPr>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Pr>
      <w:color w:val="000000" w:themeColor="text1"/>
    </w:rPr>
    <w:tblPr>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Pr>
      <w:color w:val="000000" w:themeColor="text1"/>
    </w:rPr>
    <w:tblPr>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Pr>
      <w:color w:val="000000" w:themeColor="text1"/>
    </w:rPr>
    <w:tblPr>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Pr>
      <w:color w:val="000000" w:themeColor="text1"/>
    </w:rPr>
    <w:tblPr>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Pr>
      <w:color w:val="000000" w:themeColor="text1"/>
    </w:rPr>
    <w:tblPr>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Pr>
      <w:color w:val="000000" w:themeColor="text1"/>
    </w:rPr>
    <w:tblPr>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character" w:customStyle="1" w:styleId="HeaderChar">
    <w:name w:val="Header Char"/>
    <w:basedOn w:val="DefaultParagraphFont"/>
    <w:link w:val="Header"/>
    <w:uiPriority w:val="99"/>
  </w:style>
  <w:style w:type="character" w:customStyle="1" w:styleId="FooterChar">
    <w:name w:val="Footer Char"/>
    <w:basedOn w:val="DefaultParagraphFont"/>
    <w:link w:val="Footer"/>
    <w:uiPriority w:val="99"/>
  </w:style>
  <w:style w:type="paragraph" w:styleId="NoSpacing">
    <w:name w:val="No Spacing"/>
    <w:uiPriority w:val="1"/>
    <w:qFormat/>
    <w:rPr>
      <w:sz w:val="22"/>
      <w:szCs w:val="22"/>
      <w:lang w:bidi="ar-SA"/>
    </w:rPr>
  </w:style>
  <w:style w:type="character" w:customStyle="1" w:styleId="Heading1Char">
    <w:name w:val="Heading 1 Char"/>
    <w:basedOn w:val="DefaultParagraphFont"/>
    <w:link w:val="Heading1"/>
    <w:uiPriority w:val="9"/>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Pr>
      <w:rFonts w:asciiTheme="majorHAnsi" w:eastAsiaTheme="majorEastAsia" w:hAnsiTheme="majorHAnsi" w:cstheme="majorBidi"/>
      <w:b/>
      <w:bCs/>
      <w:color w:val="4F81BD" w:themeColor="accent1"/>
    </w:rPr>
  </w:style>
  <w:style w:type="character" w:customStyle="1" w:styleId="TitleChar">
    <w:name w:val="Title Char"/>
    <w:basedOn w:val="DefaultParagraphFont"/>
    <w:link w:val="Title"/>
    <w:uiPriority w:val="10"/>
    <w:rPr>
      <w:rFonts w:asciiTheme="majorHAnsi" w:eastAsiaTheme="majorEastAsia" w:hAnsiTheme="majorHAnsi" w:cstheme="majorBidi"/>
      <w:color w:val="17365D" w:themeColor="text2" w:themeShade="BF"/>
      <w:spacing w:val="5"/>
      <w:kern w:val="28"/>
      <w:sz w:val="52"/>
      <w:szCs w:val="52"/>
    </w:rPr>
  </w:style>
  <w:style w:type="character" w:customStyle="1" w:styleId="SubtitleChar">
    <w:name w:val="Subtitle Char"/>
    <w:basedOn w:val="DefaultParagraphFont"/>
    <w:link w:val="Subtitle"/>
    <w:uiPriority w:val="11"/>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pPr>
      <w:ind w:left="720"/>
      <w:contextualSpacing/>
    </w:pPr>
  </w:style>
  <w:style w:type="character" w:customStyle="1" w:styleId="BodyTextChar">
    <w:name w:val="Body Text Char"/>
    <w:basedOn w:val="DefaultParagraphFont"/>
    <w:link w:val="BodyText"/>
    <w:uiPriority w:val="99"/>
  </w:style>
  <w:style w:type="character" w:customStyle="1" w:styleId="BodyText2Char">
    <w:name w:val="Body Text 2 Char"/>
    <w:basedOn w:val="DefaultParagraphFont"/>
    <w:link w:val="BodyText2"/>
    <w:uiPriority w:val="99"/>
  </w:style>
  <w:style w:type="character" w:customStyle="1" w:styleId="BodyText3Char">
    <w:name w:val="Body Text 3 Char"/>
    <w:basedOn w:val="DefaultParagraphFont"/>
    <w:link w:val="BodyText3"/>
    <w:uiPriority w:val="99"/>
    <w:rPr>
      <w:sz w:val="16"/>
      <w:szCs w:val="16"/>
    </w:rPr>
  </w:style>
  <w:style w:type="character" w:customStyle="1" w:styleId="MacroTextChar">
    <w:name w:val="Macro Text Char"/>
    <w:basedOn w:val="DefaultParagraphFont"/>
    <w:link w:val="MacroText"/>
    <w:uiPriority w:val="99"/>
    <w:rPr>
      <w:rFonts w:ascii="Courier" w:hAnsi="Courier"/>
      <w:sz w:val="20"/>
      <w:szCs w:val="20"/>
    </w:rPr>
  </w:style>
  <w:style w:type="paragraph" w:styleId="Quote">
    <w:name w:val="Quote"/>
    <w:basedOn w:val="Normal"/>
    <w:next w:val="Normal"/>
    <w:link w:val="QuoteChar"/>
    <w:uiPriority w:val="29"/>
    <w:qFormat/>
    <w:rPr>
      <w:i/>
      <w:iCs/>
      <w:color w:val="000000" w:themeColor="text1"/>
    </w:rPr>
  </w:style>
  <w:style w:type="character" w:customStyle="1" w:styleId="QuoteChar">
    <w:name w:val="Quote Char"/>
    <w:basedOn w:val="DefaultParagraphFont"/>
    <w:link w:val="Quote"/>
    <w:uiPriority w:val="29"/>
    <w:rPr>
      <w:i/>
      <w:iCs/>
      <w:color w:val="000000" w:themeColor="text1"/>
    </w:rPr>
  </w:style>
  <w:style w:type="character" w:customStyle="1" w:styleId="Heading4Char">
    <w:name w:val="Heading 4 Char"/>
    <w:basedOn w:val="DefaultParagraphFont"/>
    <w:link w:val="Heading4"/>
    <w:uiPriority w:val="9"/>
    <w:semiHidden/>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Pr>
      <w:rFonts w:asciiTheme="majorHAnsi" w:eastAsiaTheme="majorEastAsia" w:hAnsiTheme="majorHAnsi" w:cstheme="majorBidi"/>
      <w:color w:val="244061" w:themeColor="accent1" w:themeShade="80"/>
    </w:rPr>
  </w:style>
  <w:style w:type="character" w:customStyle="1" w:styleId="Heading6Char">
    <w:name w:val="Heading 6 Char"/>
    <w:basedOn w:val="DefaultParagraphFont"/>
    <w:link w:val="Heading6"/>
    <w:uiPriority w:val="9"/>
    <w:semiHidden/>
    <w:rPr>
      <w:rFonts w:asciiTheme="majorHAnsi" w:eastAsiaTheme="majorEastAsia" w:hAnsiTheme="majorHAnsi" w:cstheme="majorBidi"/>
      <w:i/>
      <w:iCs/>
      <w:color w:val="244061" w:themeColor="accent1" w:themeShade="80"/>
    </w:rPr>
  </w:style>
  <w:style w:type="character" w:customStyle="1" w:styleId="Heading7Char">
    <w:name w:val="Heading 7 Char"/>
    <w:basedOn w:val="DefaultParagraphFont"/>
    <w:link w:val="Heading7"/>
    <w:uiPriority w:val="9"/>
    <w:semiHidden/>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Pr>
      <w:rFonts w:asciiTheme="majorHAnsi" w:eastAsiaTheme="majorEastAsia" w:hAnsiTheme="majorHAnsi" w:cstheme="majorBidi"/>
      <w:i/>
      <w:iCs/>
      <w:color w:val="404040" w:themeColor="text1" w:themeTint="BF"/>
      <w:sz w:val="20"/>
      <w:szCs w:val="20"/>
    </w:rPr>
  </w:style>
  <w:style w:type="paragraph" w:styleId="IntenseQuote">
    <w:name w:val="Intense Quote"/>
    <w:basedOn w:val="Normal"/>
    <w:next w:val="Normal"/>
    <w:link w:val="IntenseQuoteChar"/>
    <w:uiPriority w:val="30"/>
    <w:qFormat/>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Pr>
      <w:b/>
      <w:bCs/>
      <w:i/>
      <w:iCs/>
      <w:color w:val="4F81BD" w:themeColor="accent1"/>
    </w:rPr>
  </w:style>
  <w:style w:type="character" w:customStyle="1" w:styleId="SubtleEmphasis1">
    <w:name w:val="Subtle Emphasis1"/>
    <w:basedOn w:val="DefaultParagraphFont"/>
    <w:uiPriority w:val="19"/>
    <w:qFormat/>
    <w:rPr>
      <w:i/>
      <w:iCs/>
      <w:color w:val="7F7F7F" w:themeColor="text1" w:themeTint="80"/>
    </w:rPr>
  </w:style>
  <w:style w:type="character" w:customStyle="1" w:styleId="IntenseEmphasis1">
    <w:name w:val="Intense Emphasis1"/>
    <w:basedOn w:val="DefaultParagraphFont"/>
    <w:uiPriority w:val="21"/>
    <w:qFormat/>
    <w:rPr>
      <w:b/>
      <w:bCs/>
      <w:i/>
      <w:iCs/>
      <w:color w:val="4F81BD" w:themeColor="accent1"/>
    </w:rPr>
  </w:style>
  <w:style w:type="character" w:customStyle="1" w:styleId="SubtleReference1">
    <w:name w:val="Subtle Reference1"/>
    <w:basedOn w:val="DefaultParagraphFont"/>
    <w:uiPriority w:val="31"/>
    <w:qFormat/>
    <w:rPr>
      <w:smallCaps/>
      <w:color w:val="C0504D" w:themeColor="accent2"/>
      <w:u w:val="single"/>
    </w:rPr>
  </w:style>
  <w:style w:type="character" w:customStyle="1" w:styleId="IntenseReference1">
    <w:name w:val="Intense Reference1"/>
    <w:basedOn w:val="DefaultParagraphFont"/>
    <w:uiPriority w:val="32"/>
    <w:qFormat/>
    <w:rPr>
      <w:b/>
      <w:bCs/>
      <w:smallCaps/>
      <w:color w:val="C0504D" w:themeColor="accent2"/>
      <w:spacing w:val="5"/>
      <w:u w:val="single"/>
    </w:rPr>
  </w:style>
  <w:style w:type="character" w:customStyle="1" w:styleId="BookTitle1">
    <w:name w:val="Book Title1"/>
    <w:basedOn w:val="DefaultParagraphFont"/>
    <w:uiPriority w:val="33"/>
    <w:qFormat/>
    <w:rPr>
      <w:b/>
      <w:bCs/>
      <w:smallCaps/>
      <w:spacing w:val="5"/>
    </w:rPr>
  </w:style>
  <w:style w:type="paragraph" w:customStyle="1" w:styleId="TOCHeading1">
    <w:name w:val="TOC Heading1"/>
    <w:basedOn w:val="Heading1"/>
    <w:next w:val="Normal"/>
    <w:uiPriority w:val="39"/>
    <w:semiHidden/>
    <w:unhideWhenUsed/>
    <w:qFormat/>
    <w:pPr>
      <w:outlineLvl w:val="9"/>
    </w:pPr>
  </w:style>
  <w:style w:type="table" w:customStyle="1" w:styleId="TableGrid0">
    <w:name w:val="TableGrid"/>
    <w:rPr>
      <w:kern w:val="2"/>
      <w14:ligatures w14:val="standardContextual"/>
    </w:rPr>
    <w:tblPr>
      <w:tblCellMar>
        <w:top w:w="0" w:type="dxa"/>
        <w:left w:w="0" w:type="dxa"/>
        <w:bottom w:w="0" w:type="dxa"/>
        <w:right w:w="0" w:type="dxa"/>
      </w:tblCellMar>
    </w:tblPr>
  </w:style>
  <w:style w:type="character" w:customStyle="1" w:styleId="selected">
    <w:name w:val="selected"/>
    <w:basedOn w:val="DefaultParagraphFont"/>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8" Type="http://schemas.openxmlformats.org/officeDocument/2006/relationships/endnotes" Target="endnotes.xml"/><Relationship Id="rId13" Type="http://schemas.openxmlformats.org/officeDocument/2006/relationships/image" Target="media/image5.png"/><Relationship Id="rId3" Type="http://schemas.openxmlformats.org/officeDocument/2006/relationships/numbering" Target="numbering.xml"/><Relationship Id="rId7" Type="http://schemas.openxmlformats.org/officeDocument/2006/relationships/footnotes" Target="footnotes.xml"/><Relationship Id="rId12" Type="http://schemas.openxmlformats.org/officeDocument/2006/relationships/image" Target="media/image4.png"/><Relationship Id="rId17" Type="http://schemas.openxmlformats.org/officeDocument/2006/relationships/theme" Target="theme/theme1.xml"/><Relationship Id="rId2" Type="http://schemas.openxmlformats.org/officeDocument/2006/relationships/customXml" Target="../customXml/item2.xml"/><Relationship Id="rId16" Type="http://schemas.openxmlformats.org/officeDocument/2006/relationships/fontTable" Target="fontTable.xml"/><Relationship Id="rId1" Type="http://schemas.openxmlformats.org/officeDocument/2006/relationships/customXml" Target="../customXml/item1.xml"/><Relationship Id="rId6" Type="http://schemas.openxmlformats.org/officeDocument/2006/relationships/webSettings" Target="webSettings.xml"/><Relationship Id="rId11" Type="http://schemas.openxmlformats.org/officeDocument/2006/relationships/image" Target="media/image3.png"/><Relationship Id="rId5" Type="http://schemas.openxmlformats.org/officeDocument/2006/relationships/settings" Target="settings.xml"/><Relationship Id="rId15" Type="http://schemas.openxmlformats.org/officeDocument/2006/relationships/image" Target="media/image7.png"/><Relationship Id="rId10" Type="http://schemas.openxmlformats.org/officeDocument/2006/relationships/image" Target="media/image2.png"/><Relationship Id="rId4" Type="http://schemas.openxmlformats.org/officeDocument/2006/relationships/styles" Target="styles.xml"/><Relationship Id="rId9" Type="http://schemas.openxmlformats.org/officeDocument/2006/relationships/image" Target="media/image1.png"/><Relationship Id="rId14" Type="http://schemas.openxmlformats.org/officeDocument/2006/relationships/image" Target="media/image6.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item1.xml><?xml version="1.0" encoding="utf-8"?>
<b:Sources xmlns:b="http://schemas.openxmlformats.org/officeDocument/2006/bibliography" xmlns="http://schemas.openxmlformats.org/officeDocument/2006/bibliography" SelectedStyle="/APA.XSL" StyleName="APA"/>
</file>

<file path=customXml/item2.xml><?xml version="1.0" encoding="utf-8"?>
<s:customData xmlns="http://www.wps.cn/officeDocument/2013/wpsCustomData" xmlns:s="http://www.wps.cn/officeDocument/2013/wpsCustomData">
  <customSectProps/>
  <customShpExts>
    <customShpInfo spid="_x0000_s1026" textRotate="1"/>
  </customShpExts>
</s:customDat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customXml/itemProps2.xml><?xml version="1.0" encoding="utf-8"?>
<ds:datastoreItem xmlns:ds="http://schemas.openxmlformats.org/officeDocument/2006/customXml" ds:itemID="{B1977F7D-205B-4081-913C-38D41E755F92}">
  <ds:schemaRefs>
    <ds:schemaRef ds:uri="http://www.wps.cn/officeDocument/2013/wpsCustomData"/>
  </ds:schemaRefs>
</ds:datastoreItem>
</file>

<file path=docProps/app.xml><?xml version="1.0" encoding="utf-8"?>
<Properties xmlns="http://schemas.openxmlformats.org/officeDocument/2006/extended-properties" xmlns:vt="http://schemas.openxmlformats.org/officeDocument/2006/docPropsVTypes">
  <Template>Normal</Template>
  <TotalTime>104</TotalTime>
  <Pages>13</Pages>
  <Words>1695</Words>
  <Characters>9668</Characters>
  <Application>Microsoft Office Word</Application>
  <DocSecurity>0</DocSecurity>
  <Lines>80</Lines>
  <Paragraphs>22</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11341</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Nazmus Sakib</dc:creator>
  <dc:description>generated by python-docx</dc:description>
  <cp:lastModifiedBy>Nazmus Sakib</cp:lastModifiedBy>
  <cp:revision>10</cp:revision>
  <cp:lastPrinted>2025-08-13T16:48:00Z</cp:lastPrinted>
  <dcterms:created xsi:type="dcterms:W3CDTF">2025-07-20T02:52:00Z</dcterms:created>
  <dcterms:modified xsi:type="dcterms:W3CDTF">2025-08-13T16:59:00Z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ProductBuildVer">
    <vt:lpwstr>2057-12.2.0.21931</vt:lpwstr>
  </property>
  <property fmtid="{D5CDD505-2E9C-101B-9397-08002B2CF9AE}" pid="3" name="ICV">
    <vt:lpwstr>9EA4DB33EC7E4107882E23404510EC5C_12</vt:lpwstr>
  </property>
</Properties>
</file>